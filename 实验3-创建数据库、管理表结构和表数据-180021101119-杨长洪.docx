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16"/>
        </w:rPr>
      </w:pPr>
    </w:p>
    <w:p>
      <w:pPr>
        <w:tabs>
          <w:tab w:val="left" w:pos="1665"/>
        </w:tabs>
        <w:spacing w:line="400" w:lineRule="exact"/>
        <w:ind w:right="572"/>
        <w:jc w:val="center"/>
        <w:rPr>
          <w:rFonts w:ascii="楷体_GB2312" w:eastAsia="楷体_GB2312"/>
          <w:b/>
          <w:sz w:val="40"/>
          <w:szCs w:val="40"/>
        </w:rPr>
      </w:pPr>
      <w:r>
        <w:rPr>
          <w:rFonts w:hint="eastAsia" w:ascii="楷体_GB2312" w:eastAsia="楷体_GB2312"/>
          <w:b/>
          <w:sz w:val="40"/>
          <w:szCs w:val="40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-69215</wp:posOffset>
            </wp:positionV>
            <wp:extent cx="799465" cy="793750"/>
            <wp:effectExtent l="0" t="0" r="8255" b="13970"/>
            <wp:wrapSquare wrapText="bothSides"/>
            <wp:docPr id="44" name="图片 44" descr="院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院徽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9465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eastAsia="楷体_GB2312"/>
          <w:b/>
          <w:sz w:val="40"/>
          <w:szCs w:val="40"/>
        </w:rPr>
        <w:t>北京理工大学珠海学院实验报告</w:t>
      </w:r>
    </w:p>
    <w:p>
      <w:pPr>
        <w:pStyle w:val="2"/>
        <w:spacing w:before="76"/>
        <w:ind w:left="1372" w:right="1814"/>
        <w:jc w:val="center"/>
        <w:rPr>
          <w:rFonts w:hint="eastAsia"/>
        </w:rPr>
      </w:pPr>
      <w:r>
        <w:rPr>
          <w:rFonts w:hint="eastAsia"/>
        </w:rPr>
        <w:t>ZHUHAI CAMPAUS OF BEIJING INSTITUTE OF TECHNOLOGY</w:t>
      </w:r>
    </w:p>
    <w:p>
      <w:pPr>
        <w:pStyle w:val="2"/>
        <w:spacing w:before="76"/>
        <w:ind w:left="1372" w:right="1814"/>
        <w:jc w:val="center"/>
        <w:rPr>
          <w:rFonts w:hint="eastAsia" w:ascii="黑体" w:eastAsia="黑体"/>
        </w:rPr>
      </w:pPr>
      <w:r>
        <w:rPr>
          <w:rFonts w:hint="eastAsia" w:ascii="黑体" w:eastAsia="黑体"/>
        </w:rPr>
        <w:t>实验题目：</w:t>
      </w:r>
      <w:bookmarkStart w:id="0" w:name="_GoBack"/>
      <w:r>
        <w:rPr>
          <w:rFonts w:hint="eastAsia" w:ascii="黑体" w:eastAsia="黑体"/>
        </w:rPr>
        <w:t>创建数据库、管理表结构和表数据</w:t>
      </w:r>
      <w:bookmarkEnd w:id="0"/>
    </w:p>
    <w:p>
      <w:pPr>
        <w:rPr>
          <w:rFonts w:hint="default" w:eastAsia="黑体"/>
          <w:lang w:val="en-US" w:eastAsia="zh-CN"/>
        </w:rPr>
      </w:pPr>
      <w:r>
        <w:rPr>
          <w:rFonts w:hint="eastAsia" w:ascii="黑体" w:eastAsia="黑体"/>
          <w:lang w:val="en-US" w:eastAsia="zh-CN"/>
        </w:rPr>
        <w:t>姓名：杨长洪   班级：软件工程6班     学号：180021101119   指导老师：张申勇</w:t>
      </w:r>
    </w:p>
    <w:p>
      <w:pPr>
        <w:pStyle w:val="4"/>
        <w:spacing w:before="1"/>
        <w:rPr>
          <w:rFonts w:ascii="黑体"/>
          <w:sz w:val="11"/>
        </w:rPr>
      </w:pPr>
      <w:r>
        <mc:AlternateContent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860425</wp:posOffset>
                </wp:positionH>
                <wp:positionV relativeFrom="paragraph">
                  <wp:posOffset>114300</wp:posOffset>
                </wp:positionV>
                <wp:extent cx="6059805" cy="60960"/>
                <wp:effectExtent l="0" t="0" r="5715" b="0"/>
                <wp:wrapTopAndBottom/>
                <wp:docPr id="164" name="任意多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805" cy="609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543" h="96">
                              <a:moveTo>
                                <a:pt x="0" y="0"/>
                              </a:moveTo>
                              <a:lnTo>
                                <a:pt x="0" y="18"/>
                              </a:lnTo>
                              <a:lnTo>
                                <a:pt x="9542" y="24"/>
                              </a:lnTo>
                              <a:lnTo>
                                <a:pt x="9542" y="6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36"/>
                              </a:moveTo>
                              <a:lnTo>
                                <a:pt x="0" y="90"/>
                              </a:lnTo>
                              <a:lnTo>
                                <a:pt x="9542" y="96"/>
                              </a:lnTo>
                              <a:lnTo>
                                <a:pt x="9542" y="42"/>
                              </a:lnTo>
                              <a:lnTo>
                                <a:pt x="0" y="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2" o:spid="_x0000_s1026" o:spt="100" style="position:absolute;left:0pt;margin-left:67.75pt;margin-top:9pt;height:4.8pt;width:477.15pt;mso-position-horizontal-relative:page;mso-wrap-distance-bottom:0pt;mso-wrap-distance-top:0pt;z-index:-251658240;mso-width-relative:page;mso-height-relative:page;" fillcolor="#000000" filled="t" stroked="f" coordsize="9543,96" o:gfxdata="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xnjgs&#10;2AAAAAoBAAAPAAAAAAAAAAEAIAAAACIAAABkcnMvZG93bnJldi54bWxQSwECFAAUAAAACACHTuJA&#10;LhS0ZSECAAD9BAAADgAAAAAAAAABACAAAAAnAQAAZHJzL2Uyb0RvYy54bWxQSwUGAAAAAAYABgBZ&#10;AQAAugUAAAAA&#10;" path="m0,0l0,18,9542,24,9542,6,0,0xm0,36l0,90,9542,96,9542,42,0,36xe"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pStyle w:val="4"/>
        <w:spacing w:before="3"/>
        <w:rPr>
          <w:rFonts w:ascii="黑体"/>
          <w:sz w:val="6"/>
        </w:rPr>
      </w:pPr>
    </w:p>
    <w:p>
      <w:pPr>
        <w:spacing w:before="61"/>
        <w:ind w:left="820" w:right="0" w:firstLine="0"/>
        <w:jc w:val="left"/>
        <w:rPr>
          <w:rFonts w:hint="eastAsia" w:ascii="宋体" w:eastAsia="宋体"/>
          <w:sz w:val="28"/>
        </w:rPr>
      </w:pPr>
      <w:r>
        <w:rPr>
          <w:rFonts w:hint="eastAsia" w:ascii="宋体" w:eastAsia="宋体"/>
          <w:sz w:val="28"/>
        </w:rPr>
        <w:t>一实验目的</w:t>
      </w:r>
    </w:p>
    <w:p>
      <w:pPr>
        <w:pStyle w:val="8"/>
        <w:numPr>
          <w:ilvl w:val="0"/>
          <w:numId w:val="1"/>
        </w:numPr>
        <w:tabs>
          <w:tab w:val="left" w:pos="1362"/>
        </w:tabs>
        <w:spacing w:before="133" w:after="0" w:line="240" w:lineRule="auto"/>
        <w:ind w:left="1361" w:right="0" w:hanging="182"/>
        <w:jc w:val="left"/>
        <w:rPr>
          <w:rFonts w:hint="eastAsia" w:ascii="宋体" w:eastAsia="宋体"/>
          <w:sz w:val="24"/>
        </w:rPr>
      </w:pPr>
      <w:r>
        <w:drawing>
          <wp:anchor distT="0" distB="0" distL="0" distR="0" simplePos="0" relativeHeight="250546176" behindDoc="1" locked="0" layoutInCell="1" allowOverlap="1">
            <wp:simplePos x="0" y="0"/>
            <wp:positionH relativeFrom="page">
              <wp:posOffset>4186555</wp:posOffset>
            </wp:positionH>
            <wp:positionV relativeFrom="paragraph">
              <wp:posOffset>205740</wp:posOffset>
            </wp:positionV>
            <wp:extent cx="2275840" cy="227965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80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eastAsia="宋体"/>
          <w:sz w:val="24"/>
        </w:rPr>
        <w:t>掌握数据库的创建；</w:t>
      </w:r>
    </w:p>
    <w:p>
      <w:pPr>
        <w:pStyle w:val="8"/>
        <w:numPr>
          <w:ilvl w:val="0"/>
          <w:numId w:val="1"/>
        </w:numPr>
        <w:tabs>
          <w:tab w:val="left" w:pos="1362"/>
        </w:tabs>
        <w:spacing w:before="4" w:after="0" w:line="240" w:lineRule="auto"/>
        <w:ind w:left="1361" w:right="0" w:hanging="182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z w:val="24"/>
        </w:rPr>
        <w:t>掌握表结构的建立、修改、查看、删除操作；</w:t>
      </w:r>
    </w:p>
    <w:p>
      <w:pPr>
        <w:pStyle w:val="4"/>
        <w:spacing w:before="2"/>
        <w:rPr>
          <w:rFonts w:ascii="宋体"/>
          <w:sz w:val="35"/>
        </w:rPr>
      </w:pPr>
    </w:p>
    <w:p>
      <w:pPr>
        <w:pStyle w:val="2"/>
      </w:pPr>
      <w:r>
        <w:t>二实验平台</w:t>
      </w:r>
    </w:p>
    <w:p>
      <w:pPr>
        <w:pStyle w:val="4"/>
        <w:spacing w:before="9"/>
        <w:rPr>
          <w:rFonts w:ascii="宋体"/>
          <w:sz w:val="20"/>
        </w:rPr>
      </w:pPr>
    </w:p>
    <w:p>
      <w:pPr>
        <w:pStyle w:val="8"/>
        <w:numPr>
          <w:ilvl w:val="1"/>
          <w:numId w:val="2"/>
        </w:numPr>
        <w:tabs>
          <w:tab w:val="left" w:pos="1243"/>
        </w:tabs>
        <w:spacing w:before="0" w:after="0" w:line="240" w:lineRule="auto"/>
        <w:ind w:left="1242" w:right="0" w:hanging="423"/>
        <w:jc w:val="left"/>
        <w:rPr>
          <w:sz w:val="28"/>
        </w:rPr>
      </w:pPr>
      <w:r>
        <w:rPr>
          <w:rFonts w:hint="eastAsia" w:ascii="宋体" w:eastAsia="宋体"/>
          <w:spacing w:val="-3"/>
          <w:sz w:val="28"/>
        </w:rPr>
        <w:t>操作系统：</w:t>
      </w:r>
    </w:p>
    <w:p>
      <w:pPr>
        <w:pStyle w:val="4"/>
        <w:spacing w:before="132"/>
        <w:ind w:left="1300"/>
        <w:rPr>
          <w:rFonts w:hint="eastAsia" w:ascii="宋体" w:eastAsia="宋体"/>
        </w:rPr>
      </w:pPr>
      <w:r>
        <w:t>Windows XP</w:t>
      </w:r>
      <w:r>
        <w:rPr>
          <w:rFonts w:hint="eastAsia" w:ascii="宋体" w:eastAsia="宋体"/>
        </w:rPr>
        <w:t>，</w:t>
      </w:r>
      <w:r>
        <w:t>Windows Server 2003</w:t>
      </w:r>
      <w:r>
        <w:rPr>
          <w:rFonts w:hint="eastAsia" w:ascii="宋体" w:eastAsia="宋体"/>
        </w:rPr>
        <w:t>，</w:t>
      </w:r>
      <w:r>
        <w:t xml:space="preserve">Windows 7 </w:t>
      </w:r>
      <w:r>
        <w:rPr>
          <w:rFonts w:hint="eastAsia" w:ascii="宋体" w:eastAsia="宋体"/>
        </w:rPr>
        <w:t xml:space="preserve">或者 </w:t>
      </w:r>
      <w:r>
        <w:t>Windows 10</w:t>
      </w:r>
      <w:r>
        <w:rPr>
          <w:rFonts w:hint="eastAsia" w:ascii="宋体" w:eastAsia="宋体"/>
        </w:rPr>
        <w:t>；</w:t>
      </w:r>
    </w:p>
    <w:p>
      <w:pPr>
        <w:pStyle w:val="8"/>
        <w:numPr>
          <w:ilvl w:val="1"/>
          <w:numId w:val="2"/>
        </w:numPr>
        <w:tabs>
          <w:tab w:val="left" w:pos="1181"/>
        </w:tabs>
        <w:spacing w:before="5" w:after="0" w:line="240" w:lineRule="auto"/>
        <w:ind w:left="1180" w:right="0" w:hanging="361"/>
        <w:jc w:val="left"/>
        <w:rPr>
          <w:sz w:val="24"/>
        </w:rPr>
      </w:pPr>
      <w:r>
        <w:rPr>
          <w:rFonts w:hint="eastAsia" w:ascii="宋体" w:eastAsia="宋体"/>
          <w:sz w:val="24"/>
        </w:rPr>
        <w:t>数据库</w:t>
      </w:r>
    </w:p>
    <w:p>
      <w:pPr>
        <w:pStyle w:val="4"/>
        <w:spacing w:before="4" w:line="242" w:lineRule="auto"/>
        <w:ind w:left="820" w:right="671" w:firstLine="479"/>
        <w:rPr>
          <w:rFonts w:hint="eastAsia" w:ascii="宋体" w:eastAsia="宋体"/>
        </w:rPr>
      </w:pPr>
      <w:r>
        <w:rPr>
          <w:spacing w:val="2"/>
          <w:w w:val="99"/>
        </w:rPr>
        <w:t>M</w:t>
      </w:r>
      <w:r>
        <w:rPr>
          <w:spacing w:val="-5"/>
        </w:rPr>
        <w:t>y</w:t>
      </w:r>
      <w:r>
        <w:rPr>
          <w:w w:val="99"/>
        </w:rPr>
        <w:t>S</w:t>
      </w:r>
      <w:r>
        <w:rPr>
          <w:spacing w:val="1"/>
          <w:w w:val="99"/>
        </w:rPr>
        <w:t>Q</w:t>
      </w:r>
      <w:r>
        <w:t xml:space="preserve">L </w:t>
      </w:r>
      <w:r>
        <w:rPr>
          <w:w w:val="99"/>
        </w:rPr>
        <w:t>S</w:t>
      </w:r>
      <w:r>
        <w:rPr>
          <w:spacing w:val="-1"/>
        </w:rPr>
        <w:t>e</w:t>
      </w:r>
      <w:r>
        <w:t>r</w:t>
      </w:r>
      <w:r>
        <w:rPr>
          <w:spacing w:val="1"/>
        </w:rPr>
        <w:t>v</w:t>
      </w:r>
      <w:r>
        <w:rPr>
          <w:spacing w:val="-1"/>
        </w:rPr>
        <w:t>e</w:t>
      </w:r>
      <w:r>
        <w:t>r 5.</w:t>
      </w:r>
      <w:r>
        <w:rPr>
          <w:spacing w:val="-35"/>
        </w:rPr>
        <w:t>7</w:t>
      </w:r>
      <w:r>
        <w:rPr>
          <w:rFonts w:hint="eastAsia" w:ascii="宋体" w:eastAsia="宋体"/>
        </w:rPr>
        <w:t>（</w:t>
      </w:r>
      <w:r>
        <w:rPr>
          <w:rFonts w:hint="eastAsia" w:ascii="宋体" w:eastAsia="宋体"/>
          <w:spacing w:val="-20"/>
        </w:rPr>
        <w:t xml:space="preserve">或者 </w:t>
      </w:r>
      <w:r>
        <w:t>8.0</w:t>
      </w:r>
      <w:r>
        <w:rPr>
          <w:rFonts w:hint="eastAsia" w:ascii="宋体" w:eastAsia="宋体"/>
          <w:spacing w:val="-120"/>
        </w:rPr>
        <w:t>）</w:t>
      </w:r>
      <w:r>
        <w:rPr>
          <w:rFonts w:hint="eastAsia" w:ascii="宋体" w:eastAsia="宋体"/>
          <w:spacing w:val="-36"/>
        </w:rPr>
        <w:t>，</w:t>
      </w:r>
      <w:r>
        <w:rPr>
          <w:spacing w:val="2"/>
          <w:w w:val="99"/>
        </w:rPr>
        <w:t>M</w:t>
      </w:r>
      <w:r>
        <w:rPr>
          <w:spacing w:val="-5"/>
        </w:rPr>
        <w:t>y</w:t>
      </w:r>
      <w:r>
        <w:rPr>
          <w:w w:val="99"/>
        </w:rPr>
        <w:t>S</w:t>
      </w:r>
      <w:r>
        <w:rPr>
          <w:spacing w:val="1"/>
          <w:w w:val="99"/>
        </w:rPr>
        <w:t>Q</w:t>
      </w:r>
      <w:r>
        <w:t>L</w:t>
      </w:r>
      <w:r>
        <w:rPr>
          <w:spacing w:val="-18"/>
        </w:rPr>
        <w:t xml:space="preserve"> 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2"/>
        </w:rPr>
        <w:t>b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rPr>
          <w:spacing w:val="1"/>
        </w:rPr>
        <w:t>h</w:t>
      </w:r>
      <w:r>
        <w:rPr>
          <w:rFonts w:hint="eastAsia" w:ascii="宋体" w:eastAsia="宋体"/>
          <w:spacing w:val="-36"/>
        </w:rPr>
        <w:t>、</w:t>
      </w:r>
      <w:r>
        <w:t>php</w:t>
      </w:r>
      <w:r>
        <w:rPr>
          <w:spacing w:val="4"/>
        </w:rPr>
        <w:t>M</w:t>
      </w:r>
      <w:r>
        <w:rPr>
          <w:spacing w:val="-5"/>
        </w:rPr>
        <w:t>y</w:t>
      </w:r>
      <w:r>
        <w:t>Admi</w:t>
      </w:r>
      <w:r>
        <w:rPr>
          <w:spacing w:val="1"/>
        </w:rPr>
        <w:t>n</w:t>
      </w:r>
      <w:r>
        <w:rPr>
          <w:rFonts w:hint="eastAsia" w:ascii="宋体" w:eastAsia="宋体"/>
          <w:spacing w:val="-36"/>
        </w:rPr>
        <w:t>、</w:t>
      </w:r>
      <w:r>
        <w:rPr>
          <w:spacing w:val="1"/>
          <w:w w:val="99"/>
        </w:rPr>
        <w:t>N</w:t>
      </w:r>
      <w:r>
        <w:rPr>
          <w:spacing w:val="-1"/>
        </w:rPr>
        <w:t>a</w:t>
      </w:r>
      <w:r>
        <w:t>vic</w:t>
      </w:r>
      <w:r>
        <w:rPr>
          <w:spacing w:val="-2"/>
        </w:rPr>
        <w:t>a</w:t>
      </w:r>
      <w:r>
        <w:t>t for mySQL</w:t>
      </w:r>
      <w:r>
        <w:rPr>
          <w:rFonts w:hint="eastAsia" w:ascii="宋体" w:eastAsia="宋体"/>
        </w:rPr>
        <w:t>、</w:t>
      </w:r>
      <w:r>
        <w:t xml:space="preserve">MySQL </w:t>
      </w:r>
      <w:r>
        <w:rPr>
          <w:rFonts w:hint="eastAsia" w:ascii="宋体" w:eastAsia="宋体"/>
        </w:rPr>
        <w:t>等客户端工具；</w:t>
      </w:r>
    </w:p>
    <w:p>
      <w:pPr>
        <w:pStyle w:val="4"/>
        <w:rPr>
          <w:rFonts w:ascii="宋体"/>
          <w:sz w:val="35"/>
        </w:rPr>
      </w:pPr>
    </w:p>
    <w:p>
      <w:pPr>
        <w:pStyle w:val="2"/>
      </w:pPr>
      <w:r>
        <w:t>三实验内容和要求</w:t>
      </w:r>
    </w:p>
    <w:p>
      <w:pPr>
        <w:pStyle w:val="3"/>
        <w:numPr>
          <w:ilvl w:val="2"/>
          <w:numId w:val="2"/>
        </w:numPr>
        <w:tabs>
          <w:tab w:val="left" w:pos="1665"/>
        </w:tabs>
        <w:spacing w:before="132" w:after="0" w:line="240" w:lineRule="auto"/>
        <w:ind w:left="1664" w:right="0" w:hanging="363"/>
        <w:jc w:val="left"/>
      </w:pPr>
      <w:r>
        <w:t>创建数据库</w:t>
      </w:r>
    </w:p>
    <w:p>
      <w:pPr>
        <w:pStyle w:val="8"/>
        <w:numPr>
          <w:ilvl w:val="0"/>
          <w:numId w:val="3"/>
        </w:numPr>
        <w:tabs>
          <w:tab w:val="left" w:pos="1699"/>
        </w:tabs>
        <w:spacing w:before="5" w:after="0" w:line="242" w:lineRule="auto"/>
        <w:ind w:left="820" w:right="735" w:firstLine="479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pacing w:val="-21"/>
          <w:sz w:val="24"/>
        </w:rPr>
        <w:t xml:space="preserve">使用 </w:t>
      </w:r>
      <w:r>
        <w:rPr>
          <w:sz w:val="24"/>
        </w:rPr>
        <w:t xml:space="preserve">workbench </w:t>
      </w:r>
      <w:r>
        <w:rPr>
          <w:rFonts w:hint="eastAsia" w:ascii="宋体" w:eastAsia="宋体"/>
          <w:spacing w:val="-20"/>
          <w:sz w:val="24"/>
        </w:rPr>
        <w:t xml:space="preserve">或者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rFonts w:hint="eastAsia" w:ascii="宋体" w:eastAsia="宋体"/>
          <w:spacing w:val="-6"/>
          <w:sz w:val="24"/>
        </w:rPr>
        <w:t xml:space="preserve">命令行创建一个名字为 </w:t>
      </w:r>
      <w:r>
        <w:rPr>
          <w:sz w:val="24"/>
        </w:rPr>
        <w:t>db_test_</w:t>
      </w:r>
      <w:r>
        <w:rPr>
          <w:rFonts w:hint="eastAsia" w:ascii="宋体" w:eastAsia="宋体"/>
          <w:sz w:val="24"/>
        </w:rPr>
        <w:t>学号（每个学生的完整学号）的数据库；</w:t>
      </w:r>
    </w:p>
    <w:p>
      <w:pPr>
        <w:pStyle w:val="8"/>
        <w:numPr>
          <w:numId w:val="0"/>
        </w:numPr>
        <w:tabs>
          <w:tab w:val="left" w:pos="1699"/>
        </w:tabs>
        <w:spacing w:before="5" w:after="0" w:line="242" w:lineRule="auto"/>
        <w:ind w:left="1299" w:leftChars="0" w:right="735" w:rightChars="0"/>
        <w:jc w:val="left"/>
        <w:rPr>
          <w:rFonts w:hint="eastAsia" w:ascii="宋体" w:eastAsia="宋体"/>
          <w:sz w:val="24"/>
        </w:rPr>
      </w:pPr>
    </w:p>
    <w:p>
      <w:pPr>
        <w:pStyle w:val="8"/>
        <w:numPr>
          <w:ilvl w:val="0"/>
          <w:numId w:val="3"/>
        </w:numPr>
        <w:tabs>
          <w:tab w:val="left" w:pos="1699"/>
        </w:tabs>
        <w:spacing w:before="3" w:after="0" w:line="242" w:lineRule="auto"/>
        <w:ind w:left="820" w:right="680" w:firstLine="479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pacing w:val="-5"/>
          <w:sz w:val="24"/>
        </w:rPr>
        <w:t xml:space="preserve">查看上面数据库的创建信息，如果数据库的字符集不是 </w:t>
      </w:r>
      <w:r>
        <w:rPr>
          <w:spacing w:val="-6"/>
          <w:sz w:val="24"/>
        </w:rPr>
        <w:t>gbk</w:t>
      </w:r>
      <w:r>
        <w:rPr>
          <w:rFonts w:hint="eastAsia" w:ascii="宋体" w:eastAsia="宋体"/>
          <w:spacing w:val="-4"/>
          <w:sz w:val="24"/>
        </w:rPr>
        <w:t>，把数据库的</w:t>
      </w:r>
      <w:r>
        <w:rPr>
          <w:rFonts w:hint="eastAsia" w:ascii="宋体" w:eastAsia="宋体"/>
          <w:spacing w:val="-11"/>
          <w:sz w:val="24"/>
        </w:rPr>
        <w:t xml:space="preserve">字符集改成 </w:t>
      </w:r>
      <w:r>
        <w:rPr>
          <w:sz w:val="24"/>
        </w:rPr>
        <w:t>gbk</w:t>
      </w:r>
      <w:r>
        <w:rPr>
          <w:rFonts w:hint="eastAsia" w:ascii="宋体" w:eastAsia="宋体"/>
          <w:sz w:val="24"/>
        </w:rPr>
        <w:t>，字符序使用默认方式即可；</w:t>
      </w:r>
    </w:p>
    <w:p>
      <w:pPr>
        <w:pStyle w:val="8"/>
        <w:numPr>
          <w:ilvl w:val="0"/>
          <w:numId w:val="3"/>
        </w:numPr>
        <w:tabs>
          <w:tab w:val="left" w:pos="1699"/>
        </w:tabs>
        <w:spacing w:before="3" w:after="0" w:line="240" w:lineRule="auto"/>
        <w:ind w:left="1698" w:right="0" w:hanging="399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pacing w:val="-30"/>
          <w:sz w:val="24"/>
        </w:rPr>
        <w:t xml:space="preserve">把 </w:t>
      </w:r>
      <w:r>
        <w:rPr>
          <w:sz w:val="24"/>
        </w:rPr>
        <w:t>db_test_</w:t>
      </w:r>
      <w:r>
        <w:rPr>
          <w:rFonts w:hint="eastAsia" w:ascii="宋体" w:eastAsia="宋体"/>
          <w:sz w:val="24"/>
        </w:rPr>
        <w:t>学号设置为当前数据库，下面的表都在该数据库下创建；</w:t>
      </w:r>
    </w:p>
    <w:p>
      <w:pPr>
        <w:pStyle w:val="4"/>
        <w:spacing w:before="8"/>
        <w:rPr>
          <w:rFonts w:hint="eastAsia"/>
        </w:rPr>
      </w:pPr>
      <w:r>
        <w:rPr>
          <w:rFonts w:hint="eastAsia"/>
        </w:rPr>
        <w:t>Create database db_test_180021101119 ;</w:t>
      </w:r>
    </w:p>
    <w:p>
      <w:pPr>
        <w:pStyle w:val="4"/>
        <w:spacing w:before="8"/>
        <w:rPr>
          <w:rFonts w:hint="eastAsia"/>
        </w:rPr>
      </w:pPr>
      <w:r>
        <w:rPr>
          <w:rFonts w:hint="eastAsia"/>
        </w:rPr>
        <w:t>use db_test_18002110119 ;</w:t>
      </w:r>
    </w:p>
    <w:p>
      <w:pPr>
        <w:pStyle w:val="4"/>
        <w:spacing w:before="8"/>
        <w:rPr>
          <w:rFonts w:hint="eastAsia"/>
        </w:rPr>
      </w:pPr>
      <w:r>
        <w:rPr>
          <w:rFonts w:hint="eastAsia"/>
        </w:rPr>
        <w:t>show variables like '%character%';</w:t>
      </w:r>
    </w:p>
    <w:p>
      <w:pPr>
        <w:pStyle w:val="4"/>
        <w:spacing w:before="8"/>
        <w:rPr>
          <w:rFonts w:hint="eastAsia"/>
        </w:rPr>
      </w:pPr>
      <w:r>
        <w:rPr>
          <w:rFonts w:hint="eastAsia"/>
        </w:rPr>
        <w:t>use db_test_180021101119;</w:t>
      </w:r>
    </w:p>
    <w:p>
      <w:pPr>
        <w:pStyle w:val="4"/>
        <w:spacing w:before="8"/>
      </w:pPr>
      <w:r>
        <w:rPr>
          <w:rFonts w:hint="eastAsia"/>
        </w:rPr>
        <w:t>create table business</w:t>
      </w:r>
    </w:p>
    <w:p>
      <w:pPr>
        <w:pStyle w:val="4"/>
        <w:spacing w:before="8"/>
      </w:pPr>
      <w:r>
        <w:drawing>
          <wp:inline distT="0" distB="0" distL="114300" distR="114300">
            <wp:extent cx="3983990" cy="1591945"/>
            <wp:effectExtent l="0" t="0" r="889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r="6637" b="42919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8"/>
        <w:rPr>
          <w:rFonts w:ascii="宋体"/>
        </w:rPr>
      </w:pPr>
      <w:r>
        <w:drawing>
          <wp:inline distT="0" distB="0" distL="114300" distR="114300">
            <wp:extent cx="3840480" cy="134874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2"/>
        </w:numPr>
        <w:tabs>
          <w:tab w:val="left" w:pos="1665"/>
        </w:tabs>
        <w:spacing w:before="1" w:after="0" w:line="240" w:lineRule="auto"/>
        <w:ind w:left="1664" w:right="0" w:hanging="363"/>
        <w:jc w:val="left"/>
      </w:pPr>
      <w:r>
        <w:t>创建表结构</w:t>
      </w:r>
    </w:p>
    <w:p>
      <w:pPr>
        <w:pStyle w:val="4"/>
        <w:numPr>
          <w:ilvl w:val="0"/>
          <w:numId w:val="4"/>
        </w:numPr>
        <w:spacing w:before="5" w:line="242" w:lineRule="auto"/>
        <w:ind w:left="820" w:right="682" w:firstLine="479"/>
        <w:rPr>
          <w:rFonts w:hint="eastAsia" w:ascii="宋体" w:eastAsia="宋体"/>
        </w:rPr>
      </w:pPr>
      <w:r>
        <w:rPr>
          <w:rFonts w:hint="eastAsia" w:ascii="宋体" w:eastAsia="宋体"/>
          <w:spacing w:val="-20"/>
        </w:rPr>
        <w:t xml:space="preserve">使用 </w:t>
      </w:r>
      <w:r>
        <w:t xml:space="preserve">workbench </w:t>
      </w:r>
      <w:r>
        <w:rPr>
          <w:rFonts w:hint="eastAsia" w:ascii="宋体" w:eastAsia="宋体"/>
          <w:spacing w:val="-20"/>
        </w:rPr>
        <w:t xml:space="preserve">或者 </w:t>
      </w:r>
      <w:r>
        <w:t xml:space="preserve">MySQL </w:t>
      </w:r>
      <w:r>
        <w:rPr>
          <w:rFonts w:hint="eastAsia" w:ascii="宋体" w:eastAsia="宋体"/>
          <w:spacing w:val="-5"/>
        </w:rPr>
        <w:t>命令行创建下列各表，表结构如附录员工医</w:t>
      </w:r>
      <w:r>
        <w:rPr>
          <w:rFonts w:hint="eastAsia" w:ascii="宋体" w:eastAsia="宋体"/>
          <w:spacing w:val="-9"/>
        </w:rPr>
        <w:t xml:space="preserve">疗保险系统表 </w:t>
      </w:r>
      <w:r>
        <w:t>1-</w:t>
      </w:r>
      <w:r>
        <w:rPr>
          <w:rFonts w:hint="eastAsia" w:ascii="宋体" w:eastAsia="宋体"/>
          <w:spacing w:val="-30"/>
        </w:rPr>
        <w:t xml:space="preserve">表 </w:t>
      </w:r>
      <w:r>
        <w:t xml:space="preserve">7 </w:t>
      </w:r>
      <w:r>
        <w:rPr>
          <w:rFonts w:hint="eastAsia" w:ascii="宋体" w:eastAsia="宋体"/>
        </w:rPr>
        <w:t>所示。</w:t>
      </w:r>
    </w:p>
    <w:p>
      <w:pPr>
        <w:pStyle w:val="4"/>
        <w:numPr>
          <w:numId w:val="0"/>
        </w:numPr>
        <w:spacing w:before="5" w:line="242" w:lineRule="auto"/>
        <w:ind w:left="1299" w:leftChars="0" w:right="682" w:rightChars="0"/>
        <w:rPr>
          <w:rFonts w:hint="eastAsia" w:ascii="宋体" w:eastAsia="宋体"/>
          <w:b/>
          <w:bCs/>
        </w:rPr>
      </w:pPr>
      <w:r>
        <w:rPr>
          <w:rFonts w:hint="eastAsia" w:ascii="宋体" w:eastAsia="宋体"/>
          <w:b/>
          <w:bCs/>
          <w:lang w:val="en-US" w:eastAsia="zh-CN"/>
        </w:rPr>
        <w:t>表一和表二</w:t>
      </w:r>
    </w:p>
    <w:p>
      <w:pPr>
        <w:pStyle w:val="4"/>
        <w:spacing w:before="7"/>
      </w:pPr>
      <w:r>
        <w:drawing>
          <wp:inline distT="0" distB="0" distL="114300" distR="114300">
            <wp:extent cx="4152900" cy="3398520"/>
            <wp:effectExtent l="0" t="0" r="762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7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表三，表四</w:t>
      </w:r>
    </w:p>
    <w:p>
      <w:pPr>
        <w:pStyle w:val="4"/>
        <w:spacing w:before="7"/>
      </w:pPr>
      <w:r>
        <w:drawing>
          <wp:inline distT="0" distB="0" distL="114300" distR="114300">
            <wp:extent cx="5730240" cy="4213860"/>
            <wp:effectExtent l="0" t="0" r="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7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表五表六</w:t>
      </w:r>
    </w:p>
    <w:p>
      <w:pPr>
        <w:pStyle w:val="4"/>
        <w:spacing w:before="7"/>
      </w:pPr>
      <w:r>
        <w:drawing>
          <wp:inline distT="0" distB="0" distL="114300" distR="114300">
            <wp:extent cx="5128260" cy="4160520"/>
            <wp:effectExtent l="0" t="0" r="762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7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表七</w:t>
      </w:r>
    </w:p>
    <w:p>
      <w:pPr>
        <w:pStyle w:val="4"/>
        <w:spacing w:before="7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3649980" cy="2781300"/>
            <wp:effectExtent l="0" t="0" r="7620" b="762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2"/>
        </w:numPr>
        <w:tabs>
          <w:tab w:val="left" w:pos="1665"/>
        </w:tabs>
        <w:spacing w:before="0" w:after="0" w:line="240" w:lineRule="auto"/>
        <w:ind w:left="1664" w:right="0" w:hanging="363"/>
        <w:jc w:val="left"/>
      </w:pPr>
      <w:r>
        <w:t>查看表结构</w:t>
      </w:r>
    </w:p>
    <w:p>
      <w:pPr>
        <w:pStyle w:val="4"/>
        <w:numPr>
          <w:ilvl w:val="0"/>
          <w:numId w:val="5"/>
        </w:numPr>
        <w:spacing w:before="4" w:line="242" w:lineRule="auto"/>
        <w:ind w:left="820" w:right="641" w:firstLine="479"/>
        <w:rPr>
          <w:rFonts w:hint="eastAsia" w:ascii="宋体" w:eastAsia="宋体"/>
        </w:rPr>
      </w:pPr>
      <w:r>
        <w:rPr>
          <w:rFonts w:hint="eastAsia" w:ascii="宋体" w:eastAsia="宋体"/>
          <w:spacing w:val="26"/>
        </w:rPr>
        <w:t>使用</w:t>
      </w:r>
      <w:r>
        <w:t xml:space="preserve">workbench </w:t>
      </w:r>
      <w:r>
        <w:rPr>
          <w:rFonts w:hint="eastAsia" w:ascii="宋体" w:eastAsia="宋体"/>
          <w:spacing w:val="26"/>
        </w:rPr>
        <w:t>或者</w:t>
      </w:r>
      <w:r>
        <w:t xml:space="preserve">MySQL </w:t>
      </w:r>
      <w:r>
        <w:rPr>
          <w:rFonts w:hint="eastAsia" w:ascii="宋体" w:eastAsia="宋体"/>
        </w:rPr>
        <w:t>命令行查看员工医疗保险系统所有表的字段信息和约束信息。</w:t>
      </w:r>
    </w:p>
    <w:p>
      <w:pPr>
        <w:pStyle w:val="4"/>
        <w:numPr>
          <w:numId w:val="0"/>
        </w:numPr>
        <w:spacing w:before="4" w:line="242" w:lineRule="auto"/>
        <w:ind w:left="1299" w:leftChars="0" w:right="641" w:rightChars="0"/>
        <w:rPr>
          <w:rFonts w:hint="default" w:ascii="宋体" w:eastAsia="宋体"/>
          <w:lang w:val="en-US" w:eastAsia="zh-CN"/>
        </w:rPr>
      </w:pPr>
      <w:r>
        <w:rPr>
          <w:rFonts w:hint="eastAsia" w:ascii="宋体" w:eastAsia="宋体"/>
          <w:lang w:val="en-US" w:eastAsia="zh-CN"/>
        </w:rPr>
        <w:t>表1</w:t>
      </w:r>
    </w:p>
    <w:p>
      <w:pPr>
        <w:pStyle w:val="4"/>
        <w:numPr>
          <w:numId w:val="0"/>
        </w:numPr>
        <w:spacing w:before="4" w:line="242" w:lineRule="auto"/>
        <w:ind w:left="1299" w:leftChars="0" w:right="641" w:rightChars="0"/>
      </w:pPr>
      <w:r>
        <w:drawing>
          <wp:inline distT="0" distB="0" distL="114300" distR="114300">
            <wp:extent cx="3535680" cy="1386840"/>
            <wp:effectExtent l="0" t="0" r="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before="4" w:line="242" w:lineRule="auto"/>
        <w:ind w:left="1299" w:leftChars="0" w:right="641" w:righ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表2</w:t>
      </w:r>
    </w:p>
    <w:p>
      <w:pPr>
        <w:pStyle w:val="4"/>
        <w:numPr>
          <w:numId w:val="0"/>
        </w:numPr>
        <w:spacing w:before="4" w:line="242" w:lineRule="auto"/>
        <w:ind w:left="1299" w:leftChars="0" w:right="641" w:rightChars="0"/>
      </w:pPr>
      <w:r>
        <w:drawing>
          <wp:inline distT="0" distB="0" distL="114300" distR="114300">
            <wp:extent cx="3695700" cy="1173480"/>
            <wp:effectExtent l="0" t="0" r="762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before="4" w:line="242" w:lineRule="auto"/>
        <w:ind w:left="1299" w:leftChars="0" w:right="641" w:righ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表3</w:t>
      </w:r>
    </w:p>
    <w:p>
      <w:pPr>
        <w:pStyle w:val="4"/>
        <w:numPr>
          <w:numId w:val="0"/>
        </w:numPr>
        <w:spacing w:before="4" w:line="242" w:lineRule="auto"/>
        <w:ind w:left="1299" w:leftChars="0" w:right="641" w:rightChars="0"/>
      </w:pPr>
      <w:r>
        <w:drawing>
          <wp:inline distT="0" distB="0" distL="114300" distR="114300">
            <wp:extent cx="3855720" cy="937260"/>
            <wp:effectExtent l="0" t="0" r="0" b="762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before="4" w:line="242" w:lineRule="auto"/>
        <w:ind w:left="1299" w:leftChars="0" w:right="641" w:rightChars="0"/>
      </w:pPr>
    </w:p>
    <w:p>
      <w:pPr>
        <w:pStyle w:val="4"/>
        <w:numPr>
          <w:numId w:val="0"/>
        </w:numPr>
        <w:spacing w:before="4" w:line="242" w:lineRule="auto"/>
        <w:ind w:left="1299" w:leftChars="0" w:right="641" w:righ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表4</w:t>
      </w:r>
    </w:p>
    <w:p>
      <w:pPr>
        <w:pStyle w:val="4"/>
        <w:spacing w:before="8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</w:t>
      </w:r>
    </w:p>
    <w:p>
      <w:pPr>
        <w:pStyle w:val="4"/>
        <w:spacing w:before="8"/>
        <w:rPr>
          <w:rFonts w:hint="eastAsia" w:eastAsia="宋体"/>
          <w:lang w:val="en-US" w:eastAsia="zh-CN"/>
        </w:rPr>
      </w:pPr>
    </w:p>
    <w:p>
      <w:pPr>
        <w:pStyle w:val="4"/>
        <w:spacing w:before="8"/>
        <w:rPr>
          <w:rFonts w:hint="eastAsia" w:eastAsia="宋体"/>
          <w:lang w:val="en-US" w:eastAsia="zh-CN"/>
        </w:rPr>
      </w:pPr>
    </w:p>
    <w:p>
      <w:pPr>
        <w:pStyle w:val="4"/>
        <w:spacing w:before="8"/>
      </w:pPr>
      <w:r>
        <w:drawing>
          <wp:inline distT="0" distB="0" distL="114300" distR="114300">
            <wp:extent cx="3749040" cy="1714500"/>
            <wp:effectExtent l="0" t="0" r="0" b="762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8"/>
      </w:pPr>
    </w:p>
    <w:p>
      <w:pPr>
        <w:pStyle w:val="4"/>
        <w:spacing w:before="8"/>
      </w:pPr>
    </w:p>
    <w:p>
      <w:pPr>
        <w:pStyle w:val="4"/>
        <w:spacing w:before="8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表5</w:t>
      </w:r>
    </w:p>
    <w:p>
      <w:pPr>
        <w:pStyle w:val="4"/>
        <w:spacing w:before="8"/>
      </w:pPr>
      <w:r>
        <w:drawing>
          <wp:inline distT="0" distB="0" distL="114300" distR="114300">
            <wp:extent cx="3124200" cy="914400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8"/>
      </w:pPr>
    </w:p>
    <w:p>
      <w:pPr>
        <w:pStyle w:val="4"/>
        <w:spacing w:before="8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表6</w:t>
      </w:r>
    </w:p>
    <w:p>
      <w:pPr>
        <w:pStyle w:val="4"/>
        <w:spacing w:before="8"/>
      </w:pPr>
      <w:r>
        <w:drawing>
          <wp:inline distT="0" distB="0" distL="114300" distR="114300">
            <wp:extent cx="3695700" cy="1424940"/>
            <wp:effectExtent l="0" t="0" r="7620" b="762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8"/>
      </w:pPr>
    </w:p>
    <w:p>
      <w:pPr>
        <w:pStyle w:val="4"/>
        <w:spacing w:before="8"/>
      </w:pPr>
    </w:p>
    <w:p>
      <w:pPr>
        <w:pStyle w:val="4"/>
        <w:spacing w:before="8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表7</w:t>
      </w:r>
    </w:p>
    <w:p>
      <w:pPr>
        <w:pStyle w:val="4"/>
        <w:spacing w:before="8"/>
      </w:pPr>
      <w:r>
        <w:drawing>
          <wp:inline distT="0" distB="0" distL="114300" distR="114300">
            <wp:extent cx="3733800" cy="1089660"/>
            <wp:effectExtent l="0" t="0" r="0" b="762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8"/>
      </w:pPr>
    </w:p>
    <w:p>
      <w:pPr>
        <w:pStyle w:val="3"/>
        <w:numPr>
          <w:ilvl w:val="2"/>
          <w:numId w:val="2"/>
        </w:numPr>
        <w:tabs>
          <w:tab w:val="left" w:pos="1665"/>
        </w:tabs>
        <w:spacing w:before="0" w:after="0" w:line="240" w:lineRule="auto"/>
        <w:ind w:left="1664" w:right="0" w:hanging="363"/>
        <w:jc w:val="left"/>
      </w:pPr>
      <w:r>
        <w:t>修改表结构</w:t>
      </w:r>
    </w:p>
    <w:p>
      <w:pPr>
        <w:pStyle w:val="8"/>
        <w:numPr>
          <w:ilvl w:val="0"/>
          <w:numId w:val="6"/>
        </w:numPr>
        <w:tabs>
          <w:tab w:val="left" w:pos="1699"/>
        </w:tabs>
        <w:spacing w:before="4" w:after="0" w:line="240" w:lineRule="auto"/>
        <w:ind w:left="1698" w:right="0" w:hanging="399"/>
        <w:jc w:val="left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pacing w:val="-21"/>
          <w:sz w:val="24"/>
        </w:rPr>
        <w:t xml:space="preserve">使用 </w:t>
      </w:r>
      <w:r>
        <w:rPr>
          <w:sz w:val="24"/>
        </w:rPr>
        <w:t xml:space="preserve">workbench </w:t>
      </w:r>
      <w:r>
        <w:rPr>
          <w:rFonts w:hint="eastAsia" w:ascii="宋体" w:hAnsi="宋体" w:eastAsia="宋体"/>
          <w:spacing w:val="-20"/>
          <w:sz w:val="24"/>
        </w:rPr>
        <w:t xml:space="preserve">或者 </w:t>
      </w:r>
      <w:r>
        <w:rPr>
          <w:sz w:val="24"/>
        </w:rPr>
        <w:t>MySQL</w:t>
      </w:r>
      <w:r>
        <w:rPr>
          <w:spacing w:val="-3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命令行根据表</w:t>
      </w:r>
      <w:r>
        <w:rPr>
          <w:sz w:val="24"/>
        </w:rPr>
        <w:t>“staff”</w:t>
      </w:r>
      <w:r>
        <w:rPr>
          <w:rFonts w:hint="eastAsia" w:ascii="宋体" w:hAnsi="宋体" w:eastAsia="宋体"/>
          <w:sz w:val="24"/>
        </w:rPr>
        <w:t>重新生成一个新表</w:t>
      </w:r>
    </w:p>
    <w:p>
      <w:pPr>
        <w:pStyle w:val="4"/>
        <w:spacing w:before="5"/>
        <w:ind w:left="820"/>
        <w:rPr>
          <w:rFonts w:hint="eastAsia" w:ascii="宋体" w:hAnsi="宋体" w:eastAsia="宋体"/>
        </w:rPr>
      </w:pPr>
      <w:r>
        <w:t>“staff_sql”</w:t>
      </w:r>
      <w:r>
        <w:rPr>
          <w:rFonts w:hint="eastAsia" w:ascii="宋体" w:hAnsi="宋体" w:eastAsia="宋体"/>
        </w:rPr>
        <w:t>，表结构和表“</w:t>
      </w:r>
      <w:r>
        <w:t>staff</w:t>
      </w:r>
      <w:r>
        <w:rPr>
          <w:rFonts w:hint="eastAsia" w:ascii="宋体" w:hAnsi="宋体" w:eastAsia="宋体"/>
        </w:rPr>
        <w:t>”完全一致。</w:t>
      </w:r>
    </w:p>
    <w:p>
      <w:pPr>
        <w:pStyle w:val="4"/>
        <w:spacing w:before="5"/>
        <w:ind w:left="820"/>
        <w:rPr>
          <w:rFonts w:hint="eastAsia" w:ascii="宋体" w:hAnsi="宋体" w:eastAsia="宋体"/>
        </w:rPr>
      </w:pPr>
      <w:r>
        <w:drawing>
          <wp:inline distT="0" distB="0" distL="114300" distR="114300">
            <wp:extent cx="3642360" cy="2872740"/>
            <wp:effectExtent l="0" t="0" r="0" b="762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tabs>
          <w:tab w:val="left" w:pos="1699"/>
        </w:tabs>
        <w:spacing w:before="5" w:after="0" w:line="242" w:lineRule="auto"/>
        <w:ind w:left="820" w:right="768" w:firstLine="479"/>
        <w:jc w:val="left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pacing w:val="-22"/>
          <w:sz w:val="24"/>
        </w:rPr>
        <w:t xml:space="preserve">使用 </w:t>
      </w:r>
      <w:r>
        <w:rPr>
          <w:sz w:val="24"/>
        </w:rPr>
        <w:t>workbench</w:t>
      </w:r>
      <w:r>
        <w:rPr>
          <w:spacing w:val="-3"/>
          <w:sz w:val="24"/>
        </w:rPr>
        <w:t xml:space="preserve"> </w:t>
      </w:r>
      <w:r>
        <w:rPr>
          <w:rFonts w:hint="eastAsia" w:ascii="宋体" w:hAnsi="宋体" w:eastAsia="宋体"/>
          <w:spacing w:val="-22"/>
          <w:sz w:val="24"/>
        </w:rPr>
        <w:t xml:space="preserve">或者 </w:t>
      </w:r>
      <w:r>
        <w:rPr>
          <w:sz w:val="24"/>
        </w:rPr>
        <w:t>MySQL</w:t>
      </w:r>
      <w:r>
        <w:rPr>
          <w:spacing w:val="-5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命令行为</w:t>
      </w:r>
      <w:r>
        <w:rPr>
          <w:sz w:val="24"/>
        </w:rPr>
        <w:t>“staff_sql”</w:t>
      </w:r>
      <w:r>
        <w:rPr>
          <w:rFonts w:hint="eastAsia" w:ascii="宋体" w:hAnsi="宋体" w:eastAsia="宋体"/>
          <w:spacing w:val="1"/>
          <w:sz w:val="24"/>
        </w:rPr>
        <w:t>表添加</w:t>
      </w:r>
      <w:r>
        <w:rPr>
          <w:sz w:val="24"/>
        </w:rPr>
        <w:t>“age</w:t>
      </w:r>
      <w:r>
        <w:rPr>
          <w:spacing w:val="-1"/>
          <w:sz w:val="24"/>
        </w:rPr>
        <w:t xml:space="preserve"> </w:t>
      </w:r>
      <w:r>
        <w:rPr>
          <w:sz w:val="24"/>
        </w:rPr>
        <w:t>INT”</w:t>
      </w:r>
      <w:r>
        <w:rPr>
          <w:rFonts w:hint="eastAsia" w:ascii="宋体" w:hAnsi="宋体" w:eastAsia="宋体"/>
          <w:sz w:val="24"/>
        </w:rPr>
        <w:t xml:space="preserve">字段， </w:t>
      </w:r>
      <w:r>
        <w:rPr>
          <w:rFonts w:hint="eastAsia" w:ascii="宋体" w:hAnsi="宋体" w:eastAsia="宋体"/>
          <w:spacing w:val="-21"/>
          <w:sz w:val="24"/>
        </w:rPr>
        <w:t xml:space="preserve">利用 </w:t>
      </w:r>
      <w:r>
        <w:rPr>
          <w:sz w:val="24"/>
        </w:rPr>
        <w:t>DESC</w:t>
      </w:r>
      <w:r>
        <w:rPr>
          <w:spacing w:val="1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命令查看</w:t>
      </w:r>
      <w:r>
        <w:rPr>
          <w:sz w:val="24"/>
        </w:rPr>
        <w:t>“staff_sql”</w:t>
      </w:r>
      <w:r>
        <w:rPr>
          <w:rFonts w:hint="eastAsia" w:ascii="宋体" w:hAnsi="宋体" w:eastAsia="宋体"/>
          <w:sz w:val="24"/>
        </w:rPr>
        <w:t>表的字段信息。</w:t>
      </w:r>
    </w:p>
    <w:p>
      <w:pPr>
        <w:pStyle w:val="8"/>
        <w:numPr>
          <w:numId w:val="0"/>
        </w:numPr>
        <w:tabs>
          <w:tab w:val="left" w:pos="1699"/>
        </w:tabs>
        <w:spacing w:before="5" w:after="0" w:line="242" w:lineRule="auto"/>
        <w:ind w:left="1299" w:leftChars="0" w:right="768" w:rightChars="0"/>
        <w:jc w:val="left"/>
        <w:rPr>
          <w:rFonts w:hint="eastAsia" w:ascii="宋体" w:hAnsi="宋体" w:eastAsia="宋体"/>
          <w:sz w:val="24"/>
        </w:rPr>
      </w:pPr>
      <w:r>
        <w:drawing>
          <wp:inline distT="0" distB="0" distL="114300" distR="114300">
            <wp:extent cx="3642360" cy="2621280"/>
            <wp:effectExtent l="0" t="0" r="0" b="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tabs>
          <w:tab w:val="left" w:pos="1699"/>
          <w:tab w:val="left" w:pos="3652"/>
        </w:tabs>
        <w:spacing w:before="3" w:after="0" w:line="242" w:lineRule="auto"/>
        <w:ind w:left="820" w:right="683" w:firstLine="479"/>
        <w:jc w:val="left"/>
        <w:rPr>
          <w:sz w:val="24"/>
        </w:rPr>
      </w:pPr>
      <w:r>
        <w:rPr>
          <w:rFonts w:hint="eastAsia" w:ascii="宋体" w:hAnsi="宋体" w:eastAsia="宋体"/>
          <w:sz w:val="24"/>
        </w:rPr>
        <w:t>使用</w:t>
      </w:r>
      <w:r>
        <w:rPr>
          <w:rFonts w:hint="eastAsia" w:ascii="宋体" w:hAnsi="宋体" w:eastAsia="宋体"/>
          <w:spacing w:val="-61"/>
          <w:sz w:val="24"/>
        </w:rPr>
        <w:t xml:space="preserve"> </w:t>
      </w:r>
      <w:r>
        <w:rPr>
          <w:sz w:val="24"/>
        </w:rPr>
        <w:t xml:space="preserve">workbench </w:t>
      </w:r>
      <w:r>
        <w:rPr>
          <w:rFonts w:hint="eastAsia" w:ascii="宋体" w:hAnsi="宋体" w:eastAsia="宋体"/>
          <w:sz w:val="24"/>
        </w:rPr>
        <w:t>或者</w:t>
      </w:r>
      <w:r>
        <w:rPr>
          <w:rFonts w:hint="eastAsia" w:ascii="宋体" w:hAnsi="宋体" w:eastAsia="宋体"/>
          <w:spacing w:val="-61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命令行为</w:t>
      </w:r>
      <w:r>
        <w:rPr>
          <w:sz w:val="24"/>
        </w:rPr>
        <w:t>“staff_sql”</w:t>
      </w:r>
      <w:r>
        <w:rPr>
          <w:rFonts w:hint="eastAsia" w:ascii="宋体" w:hAnsi="宋体" w:eastAsia="宋体"/>
          <w:sz w:val="24"/>
        </w:rPr>
        <w:t>表添</w:t>
      </w:r>
      <w:r>
        <w:rPr>
          <w:rFonts w:hint="eastAsia" w:ascii="宋体" w:hAnsi="宋体" w:eastAsia="宋体"/>
          <w:spacing w:val="3"/>
          <w:sz w:val="24"/>
        </w:rPr>
        <w:t>加</w:t>
      </w:r>
      <w:r>
        <w:rPr>
          <w:sz w:val="24"/>
        </w:rPr>
        <w:t>“salary decimal(5,2)”</w:t>
      </w:r>
      <w:r>
        <w:rPr>
          <w:rFonts w:hint="eastAsia" w:ascii="宋体" w:hAnsi="宋体" w:eastAsia="宋体"/>
          <w:spacing w:val="-120"/>
          <w:sz w:val="24"/>
        </w:rPr>
        <w:t>、</w:t>
      </w:r>
      <w:r>
        <w:rPr>
          <w:sz w:val="24"/>
        </w:rPr>
        <w:t>“salary_add</w:t>
      </w:r>
      <w:r>
        <w:rPr>
          <w:sz w:val="24"/>
        </w:rPr>
        <w:tab/>
      </w:r>
      <w:r>
        <w:rPr>
          <w:sz w:val="24"/>
        </w:rPr>
        <w:t>decimal</w:t>
      </w:r>
      <w:r>
        <w:rPr>
          <w:spacing w:val="-7"/>
          <w:sz w:val="24"/>
        </w:rPr>
        <w:t xml:space="preserve"> </w:t>
      </w:r>
      <w:r>
        <w:rPr>
          <w:sz w:val="24"/>
        </w:rPr>
        <w:t>(3,1)”</w:t>
      </w:r>
      <w:r>
        <w:rPr>
          <w:rFonts w:hint="eastAsia" w:ascii="宋体" w:hAnsi="宋体" w:eastAsia="宋体"/>
          <w:sz w:val="24"/>
        </w:rPr>
        <w:t>两个字段</w:t>
      </w:r>
      <w:r>
        <w:rPr>
          <w:rFonts w:hint="eastAsia" w:ascii="宋体" w:hAnsi="宋体" w:eastAsia="宋体"/>
          <w:spacing w:val="-120"/>
          <w:sz w:val="24"/>
        </w:rPr>
        <w:t>，</w:t>
      </w:r>
      <w:r>
        <w:rPr>
          <w:rFonts w:hint="eastAsia" w:ascii="宋体" w:hAnsi="宋体" w:eastAsia="宋体"/>
          <w:sz w:val="24"/>
        </w:rPr>
        <w:t>利</w:t>
      </w:r>
      <w:r>
        <w:rPr>
          <w:rFonts w:hint="eastAsia" w:ascii="宋体" w:hAnsi="宋体" w:eastAsia="宋体"/>
          <w:spacing w:val="36"/>
          <w:sz w:val="24"/>
        </w:rPr>
        <w:t>用</w:t>
      </w:r>
      <w:r>
        <w:rPr>
          <w:sz w:val="24"/>
        </w:rPr>
        <w:t>DESC</w:t>
      </w:r>
      <w:r>
        <w:rPr>
          <w:spacing w:val="-27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命令查看</w:t>
      </w:r>
      <w:r>
        <w:rPr>
          <w:sz w:val="24"/>
        </w:rPr>
        <w:t>“staff_sql”</w:t>
      </w:r>
    </w:p>
    <w:p>
      <w:pPr>
        <w:spacing w:after="0" w:line="242" w:lineRule="auto"/>
        <w:jc w:val="left"/>
        <w:rPr>
          <w:sz w:val="24"/>
        </w:rPr>
        <w:sectPr>
          <w:headerReference r:id="rId3" w:type="default"/>
          <w:footerReference r:id="rId4" w:type="default"/>
          <w:type w:val="continuous"/>
          <w:pgSz w:w="11910" w:h="16840"/>
          <w:pgMar w:top="1180" w:right="960" w:bottom="1200" w:left="980" w:header="872" w:footer="1019" w:gutter="0"/>
          <w:pgNumType w:start="1"/>
        </w:sectPr>
      </w:pPr>
    </w:p>
    <w:p>
      <w:pPr>
        <w:pStyle w:val="4"/>
        <w:spacing w:before="56"/>
        <w:ind w:left="820"/>
        <w:rPr>
          <w:rFonts w:hint="eastAsia" w:ascii="宋体" w:eastAsia="宋体"/>
        </w:rPr>
      </w:pPr>
      <w:r>
        <w:rPr>
          <w:rFonts w:hint="eastAsia" w:ascii="宋体" w:eastAsia="宋体"/>
        </w:rPr>
        <w:t>表的字段信息。</w:t>
      </w:r>
    </w:p>
    <w:p>
      <w:pPr>
        <w:pStyle w:val="4"/>
        <w:spacing w:before="56"/>
        <w:ind w:left="820"/>
        <w:rPr>
          <w:rFonts w:hint="eastAsia" w:ascii="宋体" w:eastAsia="宋体"/>
        </w:rPr>
      </w:pPr>
      <w:r>
        <w:drawing>
          <wp:inline distT="0" distB="0" distL="114300" distR="114300">
            <wp:extent cx="4335780" cy="3657600"/>
            <wp:effectExtent l="0" t="0" r="7620" b="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tabs>
          <w:tab w:val="left" w:pos="1699"/>
        </w:tabs>
        <w:spacing w:before="5" w:after="0" w:line="242" w:lineRule="auto"/>
        <w:ind w:left="820" w:right="706" w:firstLine="479"/>
        <w:jc w:val="both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pacing w:val="-22"/>
          <w:sz w:val="24"/>
        </w:rPr>
        <w:t xml:space="preserve">使用 </w:t>
      </w:r>
      <w:r>
        <w:rPr>
          <w:sz w:val="24"/>
        </w:rPr>
        <w:t>workbench</w:t>
      </w:r>
      <w:r>
        <w:rPr>
          <w:spacing w:val="-3"/>
          <w:sz w:val="24"/>
        </w:rPr>
        <w:t xml:space="preserve"> </w:t>
      </w:r>
      <w:r>
        <w:rPr>
          <w:rFonts w:hint="eastAsia" w:ascii="宋体" w:hAnsi="宋体" w:eastAsia="宋体"/>
          <w:spacing w:val="-21"/>
          <w:sz w:val="24"/>
        </w:rPr>
        <w:t xml:space="preserve">或者 </w:t>
      </w:r>
      <w:r>
        <w:rPr>
          <w:sz w:val="24"/>
        </w:rPr>
        <w:t>MySQL</w:t>
      </w:r>
      <w:r>
        <w:rPr>
          <w:spacing w:val="-6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命令行向</w:t>
      </w:r>
      <w:r>
        <w:rPr>
          <w:sz w:val="24"/>
        </w:rPr>
        <w:t>“staff_sql”</w:t>
      </w:r>
      <w:r>
        <w:rPr>
          <w:rFonts w:hint="eastAsia" w:ascii="宋体" w:hAnsi="宋体" w:eastAsia="宋体"/>
          <w:spacing w:val="1"/>
          <w:sz w:val="24"/>
        </w:rPr>
        <w:t>表添加</w:t>
      </w:r>
      <w:r>
        <w:rPr>
          <w:sz w:val="24"/>
        </w:rPr>
        <w:t>“sname”</w:t>
      </w:r>
      <w:r>
        <w:rPr>
          <w:rFonts w:hint="eastAsia" w:ascii="宋体" w:hAnsi="宋体" w:eastAsia="宋体"/>
          <w:sz w:val="24"/>
        </w:rPr>
        <w:t>字段惟一</w:t>
      </w:r>
      <w:r>
        <w:rPr>
          <w:rFonts w:hint="eastAsia" w:ascii="宋体" w:hAnsi="宋体" w:eastAsia="宋体"/>
          <w:spacing w:val="-7"/>
          <w:sz w:val="24"/>
        </w:rPr>
        <w:t xml:space="preserve">性约束，从数据字典 </w:t>
      </w:r>
      <w:r>
        <w:rPr>
          <w:sz w:val="24"/>
        </w:rPr>
        <w:t>information_schema.table_constraints</w:t>
      </w:r>
      <w:r>
        <w:rPr>
          <w:spacing w:val="-4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查看</w:t>
      </w:r>
      <w:r>
        <w:rPr>
          <w:sz w:val="24"/>
        </w:rPr>
        <w:t>“staff_sql”</w:t>
      </w:r>
      <w:r>
        <w:rPr>
          <w:rFonts w:hint="eastAsia" w:ascii="宋体" w:hAnsi="宋体" w:eastAsia="宋体"/>
          <w:sz w:val="24"/>
        </w:rPr>
        <w:t>表的约束信息。</w:t>
      </w:r>
    </w:p>
    <w:p>
      <w:pPr>
        <w:pStyle w:val="8"/>
        <w:numPr>
          <w:numId w:val="0"/>
        </w:numPr>
        <w:tabs>
          <w:tab w:val="left" w:pos="1699"/>
        </w:tabs>
        <w:spacing w:before="5" w:after="0" w:line="242" w:lineRule="auto"/>
        <w:ind w:left="1299" w:leftChars="0" w:right="706" w:rightChars="0"/>
        <w:jc w:val="both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120" cy="1290955"/>
            <wp:effectExtent l="0" t="0" r="0" b="4445"/>
            <wp:docPr id="36" name="图片 36" descr="0996652422d4b14e6d1a368689a33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0996652422d4b14e6d1a368689a33bd"/>
                    <pic:cNvPicPr>
                      <a:picLocks noChangeAspect="1"/>
                    </pic:cNvPicPr>
                  </pic:nvPicPr>
                  <pic:blipFill>
                    <a:blip r:embed="rId24"/>
                    <a:srcRect l="12891" t="47954" r="-1820" b="13889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tabs>
          <w:tab w:val="left" w:pos="1699"/>
        </w:tabs>
        <w:spacing w:before="5" w:after="0" w:line="242" w:lineRule="auto"/>
        <w:ind w:left="1299" w:leftChars="0" w:right="706" w:rightChars="0"/>
        <w:jc w:val="both"/>
        <w:rPr>
          <w:rFonts w:hint="eastAsia" w:ascii="宋体" w:hAnsi="宋体" w:eastAsia="宋体"/>
          <w:sz w:val="24"/>
        </w:rPr>
      </w:pPr>
    </w:p>
    <w:p>
      <w:pPr>
        <w:pStyle w:val="8"/>
        <w:numPr>
          <w:ilvl w:val="0"/>
          <w:numId w:val="6"/>
        </w:numPr>
        <w:tabs>
          <w:tab w:val="left" w:pos="1699"/>
        </w:tabs>
        <w:spacing w:before="4" w:after="0" w:line="242" w:lineRule="auto"/>
        <w:ind w:left="820" w:right="708" w:firstLine="479"/>
        <w:jc w:val="both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pacing w:val="-21"/>
          <w:sz w:val="24"/>
        </w:rPr>
        <w:t xml:space="preserve">使用 </w:t>
      </w:r>
      <w:r>
        <w:rPr>
          <w:sz w:val="24"/>
        </w:rPr>
        <w:t>workbench</w:t>
      </w:r>
      <w:r>
        <w:rPr>
          <w:spacing w:val="-3"/>
          <w:sz w:val="24"/>
        </w:rPr>
        <w:t xml:space="preserve"> </w:t>
      </w:r>
      <w:r>
        <w:rPr>
          <w:rFonts w:hint="eastAsia" w:ascii="宋体" w:hAnsi="宋体" w:eastAsia="宋体"/>
          <w:spacing w:val="-21"/>
          <w:sz w:val="24"/>
        </w:rPr>
        <w:t xml:space="preserve">或者 </w:t>
      </w:r>
      <w:r>
        <w:rPr>
          <w:sz w:val="24"/>
        </w:rPr>
        <w:t>MySQL</w:t>
      </w:r>
      <w:r>
        <w:rPr>
          <w:spacing w:val="-5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命令行删除</w:t>
      </w:r>
      <w:r>
        <w:rPr>
          <w:sz w:val="24"/>
        </w:rPr>
        <w:t>“staff_sql”</w:t>
      </w:r>
      <w:r>
        <w:rPr>
          <w:rFonts w:hint="eastAsia" w:ascii="宋体" w:hAnsi="宋体" w:eastAsia="宋体"/>
          <w:sz w:val="24"/>
        </w:rPr>
        <w:t>表上</w:t>
      </w:r>
      <w:r>
        <w:rPr>
          <w:sz w:val="24"/>
        </w:rPr>
        <w:t>“sname”</w:t>
      </w:r>
      <w:r>
        <w:rPr>
          <w:rFonts w:hint="eastAsia" w:ascii="宋体" w:hAnsi="宋体" w:eastAsia="宋体"/>
          <w:sz w:val="24"/>
        </w:rPr>
        <w:t>字段惟一</w:t>
      </w:r>
      <w:r>
        <w:rPr>
          <w:rFonts w:hint="eastAsia" w:ascii="宋体" w:hAnsi="宋体" w:eastAsia="宋体"/>
          <w:spacing w:val="-7"/>
          <w:sz w:val="24"/>
        </w:rPr>
        <w:t xml:space="preserve">性约束，从数据字典 </w:t>
      </w:r>
      <w:r>
        <w:rPr>
          <w:sz w:val="24"/>
        </w:rPr>
        <w:t>information_schema.table_constraints</w:t>
      </w:r>
      <w:r>
        <w:rPr>
          <w:spacing w:val="-3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查看</w:t>
      </w:r>
      <w:r>
        <w:rPr>
          <w:sz w:val="24"/>
        </w:rPr>
        <w:t>“staff_sql”</w:t>
      </w:r>
      <w:r>
        <w:rPr>
          <w:rFonts w:hint="eastAsia" w:ascii="宋体" w:hAnsi="宋体" w:eastAsia="宋体"/>
          <w:sz w:val="24"/>
        </w:rPr>
        <w:t>表的约束信息。</w:t>
      </w:r>
    </w:p>
    <w:p>
      <w:pPr>
        <w:pStyle w:val="8"/>
        <w:numPr>
          <w:numId w:val="0"/>
        </w:numPr>
        <w:tabs>
          <w:tab w:val="left" w:pos="1699"/>
        </w:tabs>
        <w:spacing w:before="4" w:after="0" w:line="242" w:lineRule="auto"/>
        <w:ind w:left="1299" w:leftChars="0" w:right="708" w:rightChars="0"/>
        <w:jc w:val="both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29990" cy="1794510"/>
            <wp:effectExtent l="0" t="0" r="3810" b="3810"/>
            <wp:docPr id="38" name="图片 38" descr="06809f8674578f82b3df8b27feeca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06809f8674578f82b3df8b27feecabc"/>
                    <pic:cNvPicPr>
                      <a:picLocks noChangeAspect="1"/>
                    </pic:cNvPicPr>
                  </pic:nvPicPr>
                  <pic:blipFill>
                    <a:blip r:embed="rId25"/>
                    <a:srcRect l="10018" t="43389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tabs>
          <w:tab w:val="left" w:pos="1699"/>
        </w:tabs>
        <w:spacing w:before="4" w:after="0" w:line="242" w:lineRule="auto"/>
        <w:ind w:left="1299" w:leftChars="0" w:right="708" w:rightChars="0"/>
        <w:jc w:val="both"/>
        <w:rPr>
          <w:rFonts w:hint="eastAsia" w:ascii="宋体" w:hAnsi="宋体" w:eastAsia="宋体"/>
          <w:sz w:val="24"/>
        </w:rPr>
      </w:pPr>
    </w:p>
    <w:p>
      <w:pPr>
        <w:pStyle w:val="8"/>
        <w:numPr>
          <w:ilvl w:val="0"/>
          <w:numId w:val="6"/>
        </w:numPr>
        <w:tabs>
          <w:tab w:val="left" w:pos="1699"/>
        </w:tabs>
        <w:spacing w:before="4" w:after="0" w:line="240" w:lineRule="auto"/>
        <w:ind w:left="1698" w:right="0" w:hanging="399"/>
        <w:jc w:val="both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pacing w:val="-21"/>
          <w:sz w:val="24"/>
        </w:rPr>
        <w:t xml:space="preserve">使用 </w:t>
      </w:r>
      <w:r>
        <w:rPr>
          <w:sz w:val="24"/>
        </w:rPr>
        <w:t>workbench</w:t>
      </w:r>
      <w:r>
        <w:rPr>
          <w:spacing w:val="-1"/>
          <w:sz w:val="24"/>
        </w:rPr>
        <w:t xml:space="preserve"> </w:t>
      </w:r>
      <w:r>
        <w:rPr>
          <w:rFonts w:hint="eastAsia" w:ascii="宋体" w:hAnsi="宋体" w:eastAsia="宋体"/>
          <w:spacing w:val="-20"/>
          <w:sz w:val="24"/>
        </w:rPr>
        <w:t xml:space="preserve">或者 </w:t>
      </w:r>
      <w:r>
        <w:rPr>
          <w:sz w:val="24"/>
        </w:rPr>
        <w:t>MySQL</w:t>
      </w:r>
      <w:r>
        <w:rPr>
          <w:spacing w:val="-3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命令行从</w:t>
      </w:r>
      <w:r>
        <w:rPr>
          <w:sz w:val="24"/>
        </w:rPr>
        <w:t>“staff_sql”</w:t>
      </w:r>
      <w:r>
        <w:rPr>
          <w:rFonts w:hint="eastAsia" w:ascii="宋体" w:hAnsi="宋体" w:eastAsia="宋体"/>
          <w:spacing w:val="1"/>
          <w:sz w:val="24"/>
        </w:rPr>
        <w:t>表删除</w:t>
      </w:r>
      <w:r>
        <w:rPr>
          <w:sz w:val="24"/>
        </w:rPr>
        <w:t>“age”</w:t>
      </w:r>
      <w:r>
        <w:rPr>
          <w:rFonts w:hint="eastAsia" w:ascii="宋体" w:hAnsi="宋体" w:eastAsia="宋体"/>
          <w:sz w:val="24"/>
        </w:rPr>
        <w:t>字段，利用</w:t>
      </w:r>
    </w:p>
    <w:p>
      <w:pPr>
        <w:pStyle w:val="4"/>
        <w:spacing w:before="5"/>
        <w:ind w:left="820"/>
        <w:jc w:val="both"/>
        <w:rPr>
          <w:rFonts w:hint="eastAsia" w:ascii="宋体" w:hAnsi="宋体" w:eastAsia="宋体"/>
        </w:rPr>
      </w:pPr>
      <w:r>
        <w:t xml:space="preserve">DESC </w:t>
      </w:r>
      <w:r>
        <w:rPr>
          <w:rFonts w:hint="eastAsia" w:ascii="宋体" w:hAnsi="宋体" w:eastAsia="宋体"/>
        </w:rPr>
        <w:t>命令查看</w:t>
      </w:r>
      <w:r>
        <w:t>“staff_sql”</w:t>
      </w:r>
      <w:r>
        <w:rPr>
          <w:rFonts w:hint="eastAsia" w:ascii="宋体" w:hAnsi="宋体" w:eastAsia="宋体"/>
        </w:rPr>
        <w:t>表的字段信息。</w:t>
      </w:r>
    </w:p>
    <w:p>
      <w:pPr>
        <w:pStyle w:val="4"/>
        <w:spacing w:before="5"/>
        <w:ind w:left="820"/>
        <w:jc w:val="both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alter table staff_sql drop age ;</w:t>
      </w:r>
    </w:p>
    <w:p>
      <w:pPr>
        <w:pStyle w:val="4"/>
        <w:spacing w:before="5"/>
        <w:ind w:left="820"/>
        <w:jc w:val="both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desc staff_sql;</w:t>
      </w:r>
    </w:p>
    <w:p>
      <w:pPr>
        <w:pStyle w:val="4"/>
        <w:spacing w:before="5"/>
        <w:ind w:left="820"/>
        <w:jc w:val="both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4"/>
        <w:spacing w:before="5"/>
        <w:ind w:left="820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87115" cy="1776730"/>
            <wp:effectExtent l="0" t="0" r="9525" b="6350"/>
            <wp:docPr id="40" name="图片 40" descr="bb0ec47c77ca7d8f176ddc352fa6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bb0ec47c77ca7d8f176ddc352fa6355"/>
                    <pic:cNvPicPr>
                      <a:picLocks noChangeAspect="1"/>
                    </pic:cNvPicPr>
                  </pic:nvPicPr>
                  <pic:blipFill>
                    <a:blip r:embed="rId26"/>
                    <a:srcRect r="6966" b="20692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5"/>
        <w:ind w:left="820"/>
        <w:jc w:val="both"/>
        <w:rPr>
          <w:rFonts w:hint="eastAsia" w:ascii="宋体" w:hAnsi="宋体" w:eastAsia="宋体"/>
        </w:rPr>
      </w:pPr>
    </w:p>
    <w:p>
      <w:pPr>
        <w:pStyle w:val="8"/>
        <w:numPr>
          <w:ilvl w:val="0"/>
          <w:numId w:val="6"/>
        </w:numPr>
        <w:tabs>
          <w:tab w:val="left" w:pos="1699"/>
        </w:tabs>
        <w:spacing w:before="4" w:after="0" w:line="240" w:lineRule="auto"/>
        <w:ind w:left="1698" w:right="0" w:hanging="399"/>
        <w:jc w:val="both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pacing w:val="-21"/>
          <w:sz w:val="24"/>
        </w:rPr>
        <w:t xml:space="preserve">使用 </w:t>
      </w:r>
      <w:r>
        <w:rPr>
          <w:sz w:val="24"/>
        </w:rPr>
        <w:t xml:space="preserve">workbench </w:t>
      </w:r>
      <w:r>
        <w:rPr>
          <w:rFonts w:hint="eastAsia" w:ascii="宋体" w:hAnsi="宋体" w:eastAsia="宋体"/>
          <w:spacing w:val="-21"/>
          <w:sz w:val="24"/>
        </w:rPr>
        <w:t xml:space="preserve">或者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命令行从</w:t>
      </w:r>
      <w:r>
        <w:rPr>
          <w:sz w:val="24"/>
        </w:rPr>
        <w:t>“staff_sql”</w:t>
      </w:r>
      <w:r>
        <w:rPr>
          <w:rFonts w:hint="eastAsia" w:ascii="宋体" w:hAnsi="宋体" w:eastAsia="宋体"/>
          <w:spacing w:val="1"/>
          <w:sz w:val="24"/>
        </w:rPr>
        <w:t>表删除</w:t>
      </w:r>
      <w:r>
        <w:rPr>
          <w:sz w:val="24"/>
        </w:rPr>
        <w:t>“salary”</w:t>
      </w:r>
      <w:r>
        <w:rPr>
          <w:rFonts w:hint="eastAsia" w:ascii="宋体" w:hAnsi="宋体" w:eastAsia="宋体"/>
          <w:sz w:val="24"/>
        </w:rPr>
        <w:t>、</w:t>
      </w:r>
    </w:p>
    <w:p>
      <w:pPr>
        <w:pStyle w:val="4"/>
        <w:spacing w:before="5"/>
        <w:ind w:left="820"/>
        <w:jc w:val="both"/>
        <w:rPr>
          <w:rFonts w:hint="eastAsia" w:ascii="宋体" w:hAnsi="宋体" w:eastAsia="宋体"/>
        </w:rPr>
      </w:pPr>
      <w:r>
        <w:t>“salary_add”</w:t>
      </w:r>
      <w:r>
        <w:rPr>
          <w:rFonts w:hint="eastAsia" w:ascii="宋体" w:hAnsi="宋体" w:eastAsia="宋体"/>
        </w:rPr>
        <w:t xml:space="preserve">两个字段，利用 </w:t>
      </w:r>
      <w:r>
        <w:t xml:space="preserve">DESC </w:t>
      </w:r>
      <w:r>
        <w:rPr>
          <w:rFonts w:hint="eastAsia" w:ascii="宋体" w:hAnsi="宋体" w:eastAsia="宋体"/>
        </w:rPr>
        <w:t>命令查看</w:t>
      </w:r>
      <w:r>
        <w:t>“staff_sql”</w:t>
      </w:r>
      <w:r>
        <w:rPr>
          <w:rFonts w:hint="eastAsia" w:ascii="宋体" w:hAnsi="宋体" w:eastAsia="宋体"/>
        </w:rPr>
        <w:t>表的字段信息。</w:t>
      </w:r>
    </w:p>
    <w:p>
      <w:pPr>
        <w:pStyle w:val="4"/>
        <w:spacing w:before="5"/>
        <w:ind w:left="820"/>
        <w:jc w:val="both"/>
        <w:rPr>
          <w:rFonts w:hint="eastAsia" w:ascii="宋体" w:hAnsi="宋体" w:eastAsia="宋体"/>
        </w:rPr>
      </w:pPr>
    </w:p>
    <w:p>
      <w:pPr>
        <w:keepNext w:val="0"/>
        <w:keepLines w:val="0"/>
        <w:widowControl/>
        <w:suppressLineNumbers w:val="0"/>
        <w:ind w:firstLine="1440" w:firstLineChars="60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alter table staff_sql drop salary;</w:t>
      </w:r>
    </w:p>
    <w:p>
      <w:pPr>
        <w:keepNext w:val="0"/>
        <w:keepLines w:val="0"/>
        <w:widowControl/>
        <w:suppressLineNumbers w:val="0"/>
        <w:ind w:firstLine="1440" w:firstLineChars="60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alter table staff_sql drop salary_add;</w:t>
      </w:r>
    </w:p>
    <w:p>
      <w:pPr>
        <w:pStyle w:val="4"/>
        <w:spacing w:before="5"/>
        <w:ind w:left="82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4"/>
        <w:spacing w:before="5"/>
        <w:ind w:left="820"/>
        <w:jc w:val="both"/>
        <w:rPr>
          <w:rFonts w:hint="eastAsia" w:ascii="宋体" w:hAnsi="宋体" w:eastAsia="宋体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20720" cy="1681480"/>
            <wp:effectExtent l="0" t="0" r="10160" b="10160"/>
            <wp:docPr id="42" name="图片 42" descr="e8b439bcf9b72e8f843bb07d98f3f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e8b439bcf9b72e8f843bb07d98f3fca"/>
                    <pic:cNvPicPr>
                      <a:picLocks noChangeAspect="1"/>
                    </pic:cNvPicPr>
                  </pic:nvPicPr>
                  <pic:blipFill>
                    <a:blip r:embed="rId27"/>
                    <a:srcRect r="14785" b="24687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tabs>
          <w:tab w:val="left" w:pos="1699"/>
        </w:tabs>
        <w:spacing w:before="5" w:after="0" w:line="242" w:lineRule="auto"/>
        <w:ind w:left="820" w:right="706" w:firstLine="479"/>
        <w:jc w:val="both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pacing w:val="-21"/>
          <w:sz w:val="24"/>
        </w:rPr>
        <w:t xml:space="preserve">使用 </w:t>
      </w:r>
      <w:r>
        <w:rPr>
          <w:sz w:val="24"/>
        </w:rPr>
        <w:t>workbench</w:t>
      </w:r>
      <w:r>
        <w:rPr>
          <w:spacing w:val="-3"/>
          <w:sz w:val="24"/>
        </w:rPr>
        <w:t xml:space="preserve"> </w:t>
      </w:r>
      <w:r>
        <w:rPr>
          <w:rFonts w:hint="eastAsia" w:ascii="宋体" w:hAnsi="宋体" w:eastAsia="宋体"/>
          <w:spacing w:val="-21"/>
          <w:sz w:val="24"/>
        </w:rPr>
        <w:t xml:space="preserve">或者 </w:t>
      </w:r>
      <w:r>
        <w:rPr>
          <w:sz w:val="24"/>
        </w:rPr>
        <w:t>MySQL</w:t>
      </w:r>
      <w:r>
        <w:rPr>
          <w:spacing w:val="-5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命令行将</w:t>
      </w:r>
      <w:r>
        <w:rPr>
          <w:sz w:val="24"/>
        </w:rPr>
        <w:t>“staff_sql”</w:t>
      </w:r>
      <w:r>
        <w:rPr>
          <w:rFonts w:hint="eastAsia" w:ascii="宋体" w:hAnsi="宋体" w:eastAsia="宋体"/>
          <w:sz w:val="24"/>
        </w:rPr>
        <w:t>表</w:t>
      </w:r>
      <w:r>
        <w:rPr>
          <w:sz w:val="24"/>
        </w:rPr>
        <w:t>“sname”</w:t>
      </w:r>
      <w:r>
        <w:rPr>
          <w:rFonts w:hint="eastAsia" w:ascii="宋体" w:hAnsi="宋体" w:eastAsia="宋体"/>
          <w:sz w:val="24"/>
        </w:rPr>
        <w:t>字段长度修改</w:t>
      </w:r>
      <w:r>
        <w:rPr>
          <w:rFonts w:hint="eastAsia" w:ascii="宋体" w:hAnsi="宋体" w:eastAsia="宋体"/>
          <w:spacing w:val="-31"/>
          <w:sz w:val="24"/>
        </w:rPr>
        <w:t xml:space="preserve">为 </w:t>
      </w:r>
      <w:r>
        <w:rPr>
          <w:sz w:val="24"/>
        </w:rPr>
        <w:t>30</w:t>
      </w:r>
      <w:r>
        <w:rPr>
          <w:rFonts w:hint="eastAsia" w:ascii="宋体" w:hAnsi="宋体" w:eastAsia="宋体"/>
          <w:spacing w:val="-15"/>
          <w:sz w:val="24"/>
        </w:rPr>
        <w:t xml:space="preserve">，利用 </w:t>
      </w:r>
      <w:r>
        <w:rPr>
          <w:sz w:val="24"/>
        </w:rPr>
        <w:t>DESC</w:t>
      </w:r>
      <w:r>
        <w:rPr>
          <w:spacing w:val="1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命令查看</w:t>
      </w:r>
      <w:r>
        <w:rPr>
          <w:sz w:val="24"/>
        </w:rPr>
        <w:t>“staff_sql”</w:t>
      </w:r>
      <w:r>
        <w:rPr>
          <w:rFonts w:hint="eastAsia" w:ascii="宋体" w:hAnsi="宋体" w:eastAsia="宋体"/>
          <w:sz w:val="24"/>
        </w:rPr>
        <w:t>表的字段信息。</w:t>
      </w:r>
    </w:p>
    <w:p>
      <w:pPr>
        <w:pStyle w:val="4"/>
        <w:spacing w:before="7"/>
        <w:rPr>
          <w:rFonts w:ascii="宋体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265170" cy="1681480"/>
            <wp:effectExtent l="0" t="0" r="11430" b="10160"/>
            <wp:docPr id="43" name="图片 43" descr="b37de499dc979dd3e028c74f957e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b37de499dc979dd3e028c74f957e598"/>
                    <pic:cNvPicPr>
                      <a:picLocks noChangeAspect="1"/>
                    </pic:cNvPicPr>
                  </pic:nvPicPr>
                  <pic:blipFill>
                    <a:blip r:embed="rId28"/>
                    <a:srcRect r="10543" b="19465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2"/>
        </w:numPr>
        <w:tabs>
          <w:tab w:val="left" w:pos="1665"/>
        </w:tabs>
        <w:spacing w:before="0" w:after="0" w:line="240" w:lineRule="auto"/>
        <w:ind w:left="1664" w:right="0" w:hanging="363"/>
        <w:jc w:val="left"/>
      </w:pPr>
      <w:r>
        <w:t>删除表结构</w:t>
      </w:r>
    </w:p>
    <w:p>
      <w:pPr>
        <w:pStyle w:val="4"/>
        <w:spacing w:before="5" w:line="242" w:lineRule="auto"/>
        <w:ind w:left="820" w:right="683" w:firstLine="479"/>
        <w:rPr>
          <w:rFonts w:hint="eastAsia" w:ascii="宋体" w:eastAsia="宋体"/>
        </w:rPr>
      </w:pPr>
      <w:r>
        <w:t>(1)</w:t>
      </w:r>
      <w:r>
        <w:rPr>
          <w:spacing w:val="58"/>
        </w:rPr>
        <w:t xml:space="preserve"> </w:t>
      </w:r>
      <w:r>
        <w:rPr>
          <w:rFonts w:hint="eastAsia" w:ascii="宋体" w:eastAsia="宋体"/>
          <w:spacing w:val="-20"/>
        </w:rPr>
        <w:t xml:space="preserve">使用 </w:t>
      </w:r>
      <w:r>
        <w:t xml:space="preserve">workbench </w:t>
      </w:r>
      <w:r>
        <w:rPr>
          <w:rFonts w:hint="eastAsia" w:ascii="宋体" w:eastAsia="宋体"/>
          <w:spacing w:val="-20"/>
        </w:rPr>
        <w:t xml:space="preserve">或者 </w:t>
      </w:r>
      <w:r>
        <w:t xml:space="preserve">MySQL </w:t>
      </w:r>
      <w:r>
        <w:rPr>
          <w:rFonts w:hint="eastAsia" w:ascii="宋体" w:eastAsia="宋体"/>
          <w:spacing w:val="-4"/>
        </w:rPr>
        <w:t>命令行删除员工表，看能否成功。从原理上</w:t>
      </w:r>
      <w:r>
        <w:rPr>
          <w:rFonts w:hint="eastAsia" w:ascii="宋体" w:eastAsia="宋体"/>
        </w:rPr>
        <w:t>解释原因，同时记录外键约束表删除顺序的影响。</w:t>
      </w:r>
    </w:p>
    <w:p>
      <w:pPr>
        <w:pStyle w:val="4"/>
        <w:spacing w:before="5"/>
        <w:ind w:left="8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drop table staff ;</w:t>
      </w:r>
    </w:p>
    <w:p>
      <w:pPr>
        <w:pStyle w:val="4"/>
        <w:spacing w:before="5"/>
        <w:ind w:left="82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失败</w:t>
      </w:r>
    </w:p>
    <w:p>
      <w:pPr>
        <w:pStyle w:val="4"/>
        <w:rPr>
          <w:rFonts w:hint="default" w:ascii="宋体" w:eastAsia="宋体"/>
          <w:sz w:val="20"/>
          <w:lang w:val="en-US" w:eastAsia="zh-CN"/>
        </w:rPr>
      </w:pPr>
      <w:r>
        <w:rPr>
          <w:rFonts w:hint="eastAsia" w:ascii="宋体" w:eastAsia="宋体"/>
          <w:sz w:val="20"/>
          <w:lang w:val="en-US" w:eastAsia="zh-CN"/>
        </w:rPr>
        <w:t>原因：因为“see”表中的sno与staff的sno有关联约束</w:t>
      </w: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3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1192530</wp:posOffset>
            </wp:positionH>
            <wp:positionV relativeFrom="paragraph">
              <wp:posOffset>212090</wp:posOffset>
            </wp:positionV>
            <wp:extent cx="2889885" cy="2893695"/>
            <wp:effectExtent l="0" t="0" r="0" b="0"/>
            <wp:wrapTopAndBottom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817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7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出现的问题：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不熟悉创建表中的主键和外键的命令行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不知道怎么调出数据字典</w:t>
      </w:r>
    </w:p>
    <w:p>
      <w:pPr>
        <w:numPr>
          <w:numId w:val="0"/>
        </w:numPr>
        <w:ind w:right="0" w:rightChars="0"/>
        <w:rPr>
          <w:rFonts w:hint="eastAsia"/>
          <w:sz w:val="28"/>
          <w:szCs w:val="28"/>
          <w:lang w:val="en-US" w:eastAsia="zh-CN"/>
        </w:rPr>
      </w:pPr>
    </w:p>
    <w:p>
      <w:pPr>
        <w:rPr>
          <w:sz w:val="24"/>
        </w:rPr>
      </w:pPr>
      <w:r>
        <w:rPr>
          <w:sz w:val="28"/>
          <w:szCs w:val="28"/>
        </w:rPr>
        <w:t>解决方案（列出遇到的问题和解决办法，列出没有解决的问题）：</w:t>
      </w:r>
    </w:p>
    <w:p>
      <w:pPr>
        <w:numPr>
          <w:numId w:val="0"/>
        </w:numPr>
        <w:ind w:right="0" w:right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黑体" w:eastAsia="黑体"/>
          <w:sz w:val="24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1）上网百度相关的具体命令，结合老师录屏进行操作</w:t>
      </w:r>
    </w:p>
    <w:p>
      <w:pPr>
        <w:spacing w:before="58"/>
        <w:ind w:left="820" w:right="0" w:firstLine="0"/>
        <w:jc w:val="left"/>
        <w:rPr>
          <w:rFonts w:hint="default" w:ascii="宋体" w:eastAsia="宋体"/>
          <w:sz w:val="30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（2）desc 表名，但是还是不太熟悉</w:t>
      </w:r>
    </w:p>
    <w:p>
      <w:pPr>
        <w:spacing w:before="58"/>
        <w:ind w:left="820" w:right="0" w:firstLine="0"/>
        <w:jc w:val="left"/>
        <w:rPr>
          <w:rFonts w:hint="eastAsia" w:ascii="宋体" w:eastAsia="宋体"/>
          <w:sz w:val="30"/>
        </w:rPr>
      </w:pPr>
    </w:p>
    <w:p>
      <w:pPr>
        <w:spacing w:before="58"/>
        <w:ind w:left="820" w:right="0" w:firstLine="0"/>
        <w:jc w:val="left"/>
        <w:rPr>
          <w:rFonts w:hint="eastAsia" w:ascii="宋体" w:eastAsia="宋体"/>
          <w:sz w:val="30"/>
        </w:rPr>
      </w:pPr>
    </w:p>
    <w:p>
      <w:pPr>
        <w:spacing w:before="58"/>
        <w:ind w:left="820" w:right="0" w:firstLine="0"/>
        <w:jc w:val="left"/>
        <w:rPr>
          <w:rFonts w:hint="eastAsia" w:ascii="宋体" w:eastAsia="宋体"/>
          <w:sz w:val="30"/>
        </w:rPr>
      </w:pPr>
      <w:r>
        <w:rPr>
          <w:rFonts w:hint="eastAsia" w:ascii="宋体" w:eastAsia="宋体"/>
          <w:sz w:val="30"/>
        </w:rPr>
        <w:t xml:space="preserve">附录：员工医疗保险系统表 </w:t>
      </w:r>
    </w:p>
    <w:p>
      <w:pPr>
        <w:pStyle w:val="4"/>
        <w:spacing w:before="8"/>
        <w:rPr>
          <w:rFonts w:ascii="宋体"/>
          <w:sz w:val="35"/>
        </w:rPr>
      </w:pPr>
    </w:p>
    <w:p>
      <w:pPr>
        <w:spacing w:before="0"/>
        <w:ind w:left="3722" w:right="0" w:firstLine="0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spacing w:val="-26"/>
          <w:sz w:val="21"/>
        </w:rPr>
        <w:t xml:space="preserve">表 </w:t>
      </w:r>
      <w:r>
        <w:rPr>
          <w:sz w:val="21"/>
        </w:rPr>
        <w:t>1</w:t>
      </w:r>
      <w:r>
        <w:rPr>
          <w:spacing w:val="2"/>
          <w:sz w:val="21"/>
        </w:rPr>
        <w:t xml:space="preserve">  </w:t>
      </w:r>
      <w:r>
        <w:rPr>
          <w:rFonts w:hint="eastAsia" w:ascii="宋体" w:eastAsia="宋体"/>
          <w:spacing w:val="-2"/>
          <w:sz w:val="21"/>
        </w:rPr>
        <w:t>企业</w:t>
      </w:r>
      <w:r>
        <w:rPr>
          <w:rFonts w:hint="eastAsia" w:ascii="宋体" w:eastAsia="宋体"/>
          <w:sz w:val="21"/>
        </w:rPr>
        <w:t>（</w:t>
      </w:r>
      <w:r>
        <w:rPr>
          <w:sz w:val="21"/>
        </w:rPr>
        <w:t>business</w:t>
      </w:r>
      <w:r>
        <w:rPr>
          <w:rFonts w:hint="eastAsia" w:ascii="宋体" w:eastAsia="宋体"/>
          <w:sz w:val="21"/>
        </w:rPr>
        <w:t>）</w:t>
      </w:r>
      <w:r>
        <w:rPr>
          <w:rFonts w:hint="eastAsia" w:ascii="宋体" w:eastAsia="宋体"/>
          <w:spacing w:val="-2"/>
          <w:sz w:val="21"/>
        </w:rPr>
        <w:t>表结构</w:t>
      </w:r>
    </w:p>
    <w:p>
      <w:pPr>
        <w:pStyle w:val="4"/>
        <w:spacing w:before="9"/>
        <w:rPr>
          <w:rFonts w:ascii="宋体"/>
          <w:sz w:val="16"/>
        </w:rPr>
      </w:pPr>
    </w:p>
    <w:tbl>
      <w:tblPr>
        <w:tblStyle w:val="5"/>
        <w:tblW w:w="0" w:type="auto"/>
        <w:tblInd w:w="101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6"/>
        <w:gridCol w:w="1490"/>
        <w:gridCol w:w="1671"/>
        <w:gridCol w:w="3691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186" w:type="dxa"/>
            <w:tcBorders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29"/>
              <w:ind w:right="265"/>
              <w:jc w:val="right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w w:val="90"/>
                <w:sz w:val="22"/>
              </w:rPr>
              <w:t>字段名</w:t>
            </w:r>
          </w:p>
        </w:tc>
        <w:tc>
          <w:tcPr>
            <w:tcW w:w="1490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tabs>
                <w:tab w:val="left" w:pos="427"/>
              </w:tabs>
              <w:spacing w:before="29"/>
              <w:ind w:left="16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含</w:t>
            </w:r>
            <w:r>
              <w:rPr>
                <w:rFonts w:hint="eastAsia" w:ascii="宋体" w:eastAsia="宋体"/>
                <w:sz w:val="22"/>
              </w:rPr>
              <w:tab/>
            </w:r>
            <w:r>
              <w:rPr>
                <w:rFonts w:hint="eastAsia" w:ascii="宋体" w:eastAsia="宋体"/>
                <w:sz w:val="22"/>
              </w:rPr>
              <w:t>义</w:t>
            </w:r>
          </w:p>
        </w:tc>
        <w:tc>
          <w:tcPr>
            <w:tcW w:w="1671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29"/>
              <w:ind w:left="375" w:right="361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字段类型</w:t>
            </w:r>
          </w:p>
        </w:tc>
        <w:tc>
          <w:tcPr>
            <w:tcW w:w="3691" w:type="dxa"/>
            <w:tcBorders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tabs>
                <w:tab w:val="left" w:pos="428"/>
              </w:tabs>
              <w:spacing w:before="29"/>
              <w:ind w:left="16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约</w:t>
            </w:r>
            <w:r>
              <w:rPr>
                <w:rFonts w:hint="eastAsia" w:ascii="宋体" w:eastAsia="宋体"/>
                <w:sz w:val="22"/>
              </w:rPr>
              <w:tab/>
            </w:r>
            <w:r>
              <w:rPr>
                <w:rFonts w:hint="eastAsia" w:ascii="宋体" w:eastAsia="宋体"/>
                <w:sz w:val="22"/>
              </w:rPr>
              <w:t>束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4" w:hRule="atLeast"/>
        </w:trPr>
        <w:tc>
          <w:tcPr>
            <w:tcW w:w="1186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43"/>
              <w:ind w:left="406" w:right="392"/>
              <w:rPr>
                <w:sz w:val="22"/>
              </w:rPr>
            </w:pPr>
            <w:r>
              <w:rPr>
                <w:sz w:val="22"/>
              </w:rPr>
              <w:t>bno</w:t>
            </w:r>
          </w:p>
        </w:tc>
        <w:tc>
          <w:tcPr>
            <w:tcW w:w="14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28"/>
              <w:ind w:left="16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企业编号</w:t>
            </w:r>
          </w:p>
        </w:tc>
        <w:tc>
          <w:tcPr>
            <w:tcW w:w="16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92"/>
              <w:ind w:left="375" w:right="361"/>
              <w:rPr>
                <w:sz w:val="22"/>
              </w:rPr>
            </w:pPr>
            <w:r>
              <w:rPr>
                <w:sz w:val="22"/>
              </w:rPr>
              <w:t>char(10)</w:t>
            </w:r>
          </w:p>
        </w:tc>
        <w:tc>
          <w:tcPr>
            <w:tcW w:w="369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spacing w:before="28"/>
              <w:ind w:left="123"/>
              <w:jc w:val="left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主键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186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43"/>
              <w:ind w:right="29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bname</w:t>
            </w:r>
          </w:p>
        </w:tc>
        <w:tc>
          <w:tcPr>
            <w:tcW w:w="14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29"/>
              <w:ind w:left="16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企业名称</w:t>
            </w:r>
          </w:p>
        </w:tc>
        <w:tc>
          <w:tcPr>
            <w:tcW w:w="16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43"/>
              <w:ind w:left="375" w:right="361"/>
              <w:rPr>
                <w:sz w:val="22"/>
              </w:rPr>
            </w:pPr>
            <w:r>
              <w:rPr>
                <w:sz w:val="22"/>
              </w:rPr>
              <w:t>char(50)</w:t>
            </w:r>
          </w:p>
        </w:tc>
        <w:tc>
          <w:tcPr>
            <w:tcW w:w="369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spacing w:before="29"/>
              <w:ind w:left="123"/>
              <w:jc w:val="left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非空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186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43"/>
              <w:ind w:left="362"/>
              <w:jc w:val="left"/>
              <w:rPr>
                <w:sz w:val="22"/>
              </w:rPr>
            </w:pPr>
            <w:r>
              <w:rPr>
                <w:sz w:val="22"/>
              </w:rPr>
              <w:t>btype</w:t>
            </w:r>
          </w:p>
        </w:tc>
        <w:tc>
          <w:tcPr>
            <w:tcW w:w="14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28"/>
              <w:ind w:left="16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企业类型</w:t>
            </w:r>
          </w:p>
        </w:tc>
        <w:tc>
          <w:tcPr>
            <w:tcW w:w="16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43"/>
              <w:ind w:left="375" w:right="360"/>
              <w:rPr>
                <w:sz w:val="22"/>
              </w:rPr>
            </w:pPr>
            <w:r>
              <w:rPr>
                <w:sz w:val="22"/>
              </w:rPr>
              <w:t>char(4)</w:t>
            </w:r>
          </w:p>
        </w:tc>
        <w:tc>
          <w:tcPr>
            <w:tcW w:w="369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spacing w:before="28"/>
              <w:ind w:left="123"/>
              <w:jc w:val="left"/>
              <w:rPr>
                <w:sz w:val="22"/>
              </w:rPr>
            </w:pPr>
            <w:r>
              <w:rPr>
                <w:rFonts w:hint="eastAsia" w:ascii="宋体" w:hAnsi="宋体" w:eastAsia="宋体"/>
                <w:spacing w:val="-24"/>
                <w:w w:val="95"/>
                <w:sz w:val="22"/>
              </w:rPr>
              <w:t>其值只能取“企业”、“事业”、</w:t>
            </w:r>
            <w:r>
              <w:rPr>
                <w:w w:val="95"/>
                <w:sz w:val="22"/>
              </w:rPr>
              <w:t>“</w:t>
            </w:r>
            <w:r>
              <w:rPr>
                <w:rFonts w:hint="eastAsia" w:ascii="宋体" w:hAnsi="宋体" w:eastAsia="宋体"/>
                <w:w w:val="95"/>
                <w:sz w:val="22"/>
              </w:rPr>
              <w:t>私有</w:t>
            </w:r>
            <w:r>
              <w:rPr>
                <w:w w:val="95"/>
                <w:sz w:val="22"/>
              </w:rPr>
              <w:t>”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4" w:hRule="atLeast"/>
        </w:trPr>
        <w:tc>
          <w:tcPr>
            <w:tcW w:w="1186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43"/>
              <w:ind w:right="214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baddress</w:t>
            </w:r>
          </w:p>
        </w:tc>
        <w:tc>
          <w:tcPr>
            <w:tcW w:w="14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28"/>
              <w:ind w:left="16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企业地址</w:t>
            </w:r>
          </w:p>
        </w:tc>
        <w:tc>
          <w:tcPr>
            <w:tcW w:w="16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43"/>
              <w:ind w:left="375" w:right="361"/>
              <w:rPr>
                <w:sz w:val="22"/>
              </w:rPr>
            </w:pPr>
            <w:r>
              <w:rPr>
                <w:sz w:val="22"/>
              </w:rPr>
              <w:t>char(20)</w:t>
            </w:r>
          </w:p>
        </w:tc>
        <w:tc>
          <w:tcPr>
            <w:tcW w:w="369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spacing w:before="28"/>
              <w:ind w:left="123"/>
              <w:jc w:val="left"/>
              <w:rPr>
                <w:rFonts w:ascii="宋体" w:hAnsi="宋体"/>
                <w:sz w:val="22"/>
              </w:rPr>
            </w:pPr>
            <w:r>
              <w:rPr>
                <w:rFonts w:ascii="宋体" w:hAnsi="宋体"/>
                <w:w w:val="93"/>
                <w:sz w:val="22"/>
              </w:rPr>
              <w:t>—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186" w:type="dxa"/>
            <w:tcBorders>
              <w:top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43"/>
              <w:ind w:left="406" w:right="392"/>
              <w:rPr>
                <w:sz w:val="22"/>
              </w:rPr>
            </w:pPr>
            <w:r>
              <w:rPr>
                <w:sz w:val="22"/>
              </w:rPr>
              <w:t>btel</w:t>
            </w:r>
          </w:p>
        </w:tc>
        <w:tc>
          <w:tcPr>
            <w:tcW w:w="1490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28"/>
              <w:ind w:left="16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联系电话</w:t>
            </w:r>
          </w:p>
        </w:tc>
        <w:tc>
          <w:tcPr>
            <w:tcW w:w="1671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43"/>
              <w:ind w:left="375" w:right="361"/>
              <w:rPr>
                <w:sz w:val="22"/>
              </w:rPr>
            </w:pPr>
            <w:r>
              <w:rPr>
                <w:sz w:val="22"/>
              </w:rPr>
              <w:t>char(13)</w:t>
            </w:r>
          </w:p>
        </w:tc>
        <w:tc>
          <w:tcPr>
            <w:tcW w:w="3691" w:type="dxa"/>
            <w:tcBorders>
              <w:top w:val="single" w:color="000000" w:sz="6" w:space="0"/>
              <w:left w:val="single" w:color="000000" w:sz="6" w:space="0"/>
            </w:tcBorders>
          </w:tcPr>
          <w:p>
            <w:pPr>
              <w:pStyle w:val="9"/>
              <w:spacing w:before="28"/>
              <w:ind w:left="123"/>
              <w:jc w:val="left"/>
              <w:rPr>
                <w:rFonts w:ascii="宋体" w:hAnsi="宋体"/>
                <w:sz w:val="22"/>
              </w:rPr>
            </w:pPr>
            <w:r>
              <w:rPr>
                <w:rFonts w:ascii="宋体" w:hAnsi="宋体"/>
                <w:w w:val="93"/>
                <w:sz w:val="22"/>
              </w:rPr>
              <w:t>—</w:t>
            </w:r>
          </w:p>
        </w:tc>
      </w:tr>
    </w:tbl>
    <w:p>
      <w:pPr>
        <w:pStyle w:val="4"/>
        <w:rPr>
          <w:rFonts w:ascii="宋体"/>
          <w:sz w:val="22"/>
        </w:rPr>
      </w:pPr>
    </w:p>
    <w:p>
      <w:pPr>
        <w:pStyle w:val="4"/>
        <w:spacing w:before="7"/>
        <w:rPr>
          <w:rFonts w:ascii="宋体"/>
          <w:sz w:val="23"/>
        </w:rPr>
      </w:pPr>
    </w:p>
    <w:p>
      <w:pPr>
        <w:spacing w:before="0" w:after="46"/>
        <w:ind w:left="3684" w:right="0" w:firstLine="0"/>
        <w:jc w:val="left"/>
        <w:rPr>
          <w:rFonts w:hint="eastAsia" w:ascii="宋体" w:eastAsia="宋体"/>
          <w:sz w:val="21"/>
        </w:rPr>
      </w:pPr>
      <w:r>
        <w:drawing>
          <wp:anchor distT="0" distB="0" distL="0" distR="0" simplePos="0" relativeHeight="250551296" behindDoc="1" locked="0" layoutInCell="1" allowOverlap="1">
            <wp:simplePos x="0" y="0"/>
            <wp:positionH relativeFrom="page">
              <wp:posOffset>4186555</wp:posOffset>
            </wp:positionH>
            <wp:positionV relativeFrom="paragraph">
              <wp:posOffset>-857885</wp:posOffset>
            </wp:positionV>
            <wp:extent cx="2275840" cy="2279650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80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eastAsia="宋体"/>
          <w:spacing w:val="-26"/>
          <w:sz w:val="21"/>
        </w:rPr>
        <w:t xml:space="preserve">表 </w:t>
      </w:r>
      <w:r>
        <w:rPr>
          <w:sz w:val="21"/>
        </w:rPr>
        <w:t>2</w:t>
      </w:r>
      <w:r>
        <w:rPr>
          <w:spacing w:val="3"/>
          <w:sz w:val="21"/>
        </w:rPr>
        <w:t xml:space="preserve"> </w:t>
      </w:r>
      <w:r>
        <w:rPr>
          <w:rFonts w:hint="eastAsia" w:ascii="宋体" w:eastAsia="宋体"/>
          <w:spacing w:val="-2"/>
          <w:sz w:val="21"/>
        </w:rPr>
        <w:t>医院</w:t>
      </w:r>
      <w:r>
        <w:rPr>
          <w:rFonts w:hint="eastAsia" w:ascii="宋体" w:eastAsia="宋体"/>
          <w:sz w:val="21"/>
        </w:rPr>
        <w:t>（hospital）</w:t>
      </w:r>
      <w:r>
        <w:rPr>
          <w:rFonts w:hint="eastAsia" w:ascii="宋体" w:eastAsia="宋体"/>
          <w:spacing w:val="-3"/>
          <w:sz w:val="21"/>
        </w:rPr>
        <w:t>表结构</w:t>
      </w:r>
      <w:r>
        <w:rPr>
          <w:rFonts w:hint="eastAsia" w:ascii="宋体" w:eastAsia="宋体"/>
          <w:sz w:val="21"/>
        </w:rPr>
        <w:t xml:space="preserve"> </w:t>
      </w:r>
    </w:p>
    <w:tbl>
      <w:tblPr>
        <w:tblStyle w:val="5"/>
        <w:tblW w:w="0" w:type="auto"/>
        <w:tblInd w:w="99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36"/>
        <w:gridCol w:w="1635"/>
        <w:gridCol w:w="1819"/>
        <w:gridCol w:w="294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8" w:hRule="atLeast"/>
        </w:trPr>
        <w:tc>
          <w:tcPr>
            <w:tcW w:w="1636" w:type="dxa"/>
            <w:tcBorders>
              <w:left w:val="single" w:color="000000" w:sz="8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35"/>
              <w:ind w:right="460"/>
              <w:jc w:val="right"/>
              <w:rPr>
                <w:rFonts w:hint="eastAsia" w:ascii="宋体" w:eastAsia="宋体"/>
                <w:sz w:val="28"/>
              </w:rPr>
            </w:pPr>
            <w:r>
              <w:rPr>
                <w:rFonts w:hint="eastAsia" w:ascii="宋体" w:eastAsia="宋体"/>
                <w:w w:val="80"/>
                <w:sz w:val="28"/>
              </w:rPr>
              <w:t>字段名</w:t>
            </w:r>
          </w:p>
        </w:tc>
        <w:tc>
          <w:tcPr>
            <w:tcW w:w="1635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tabs>
                <w:tab w:val="left" w:pos="469"/>
              </w:tabs>
              <w:spacing w:before="35"/>
              <w:ind w:left="17"/>
              <w:rPr>
                <w:rFonts w:hint="eastAsia" w:ascii="宋体" w:eastAsia="宋体"/>
                <w:sz w:val="28"/>
              </w:rPr>
            </w:pPr>
            <w:r>
              <w:rPr>
                <w:rFonts w:hint="eastAsia" w:ascii="宋体" w:eastAsia="宋体"/>
                <w:w w:val="90"/>
                <w:sz w:val="28"/>
              </w:rPr>
              <w:t>含</w:t>
            </w:r>
            <w:r>
              <w:rPr>
                <w:rFonts w:hint="eastAsia" w:ascii="宋体" w:eastAsia="宋体"/>
                <w:w w:val="90"/>
                <w:sz w:val="28"/>
              </w:rPr>
              <w:tab/>
            </w:r>
            <w:r>
              <w:rPr>
                <w:rFonts w:hint="eastAsia" w:ascii="宋体" w:eastAsia="宋体"/>
                <w:w w:val="90"/>
                <w:sz w:val="28"/>
              </w:rPr>
              <w:t>义</w:t>
            </w:r>
          </w:p>
        </w:tc>
        <w:tc>
          <w:tcPr>
            <w:tcW w:w="1819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35"/>
              <w:ind w:left="386" w:right="369"/>
              <w:rPr>
                <w:rFonts w:hint="eastAsia" w:ascii="宋体" w:eastAsia="宋体"/>
                <w:sz w:val="28"/>
              </w:rPr>
            </w:pPr>
            <w:r>
              <w:rPr>
                <w:rFonts w:hint="eastAsia" w:ascii="宋体" w:eastAsia="宋体"/>
                <w:w w:val="90"/>
                <w:sz w:val="28"/>
              </w:rPr>
              <w:t>字段类型</w:t>
            </w:r>
          </w:p>
        </w:tc>
        <w:tc>
          <w:tcPr>
            <w:tcW w:w="2940" w:type="dxa"/>
            <w:tcBorders>
              <w:left w:val="single" w:color="000000" w:sz="6" w:space="0"/>
              <w:bottom w:val="single" w:color="000000" w:sz="6" w:space="0"/>
              <w:right w:val="single" w:color="000000" w:sz="8" w:space="0"/>
            </w:tcBorders>
          </w:tcPr>
          <w:p>
            <w:pPr>
              <w:pStyle w:val="9"/>
              <w:tabs>
                <w:tab w:val="left" w:pos="473"/>
              </w:tabs>
              <w:spacing w:before="35"/>
              <w:ind w:left="21"/>
              <w:rPr>
                <w:rFonts w:hint="eastAsia" w:ascii="宋体" w:eastAsia="宋体"/>
                <w:sz w:val="28"/>
              </w:rPr>
            </w:pPr>
            <w:r>
              <w:rPr>
                <w:rFonts w:hint="eastAsia" w:ascii="宋体" w:eastAsia="宋体"/>
                <w:w w:val="90"/>
                <w:sz w:val="28"/>
              </w:rPr>
              <w:t>约</w:t>
            </w:r>
            <w:r>
              <w:rPr>
                <w:rFonts w:hint="eastAsia" w:ascii="宋体" w:eastAsia="宋体"/>
                <w:w w:val="90"/>
                <w:sz w:val="28"/>
              </w:rPr>
              <w:tab/>
            </w:r>
            <w:r>
              <w:rPr>
                <w:rFonts w:hint="eastAsia" w:ascii="宋体" w:eastAsia="宋体"/>
                <w:w w:val="90"/>
                <w:sz w:val="28"/>
              </w:rPr>
              <w:t>束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636" w:type="dxa"/>
            <w:tcBorders>
              <w:top w:val="single" w:color="000000" w:sz="6" w:space="0"/>
              <w:left w:val="single" w:color="000000" w:sz="8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57"/>
              <w:ind w:left="606" w:right="593"/>
              <w:rPr>
                <w:sz w:val="28"/>
              </w:rPr>
            </w:pPr>
            <w:r>
              <w:rPr>
                <w:w w:val="90"/>
                <w:sz w:val="28"/>
              </w:rPr>
              <w:t>hno</w:t>
            </w:r>
          </w:p>
        </w:tc>
        <w:tc>
          <w:tcPr>
            <w:tcW w:w="16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39"/>
              <w:ind w:left="18"/>
              <w:rPr>
                <w:rFonts w:hint="eastAsia" w:ascii="宋体" w:eastAsia="宋体"/>
                <w:sz w:val="28"/>
              </w:rPr>
            </w:pPr>
            <w:r>
              <w:rPr>
                <w:rFonts w:hint="eastAsia" w:ascii="宋体" w:eastAsia="宋体"/>
                <w:w w:val="90"/>
                <w:sz w:val="28"/>
              </w:rPr>
              <w:t>医院编号</w:t>
            </w:r>
          </w:p>
        </w:tc>
        <w:tc>
          <w:tcPr>
            <w:tcW w:w="1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57"/>
              <w:ind w:left="386" w:right="368"/>
              <w:rPr>
                <w:sz w:val="28"/>
              </w:rPr>
            </w:pPr>
            <w:r>
              <w:rPr>
                <w:w w:val="90"/>
                <w:sz w:val="28"/>
              </w:rPr>
              <w:t>char(5)</w:t>
            </w:r>
          </w:p>
        </w:tc>
        <w:tc>
          <w:tcPr>
            <w:tcW w:w="29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8" w:space="0"/>
            </w:tcBorders>
          </w:tcPr>
          <w:p>
            <w:pPr>
              <w:pStyle w:val="9"/>
              <w:spacing w:before="39"/>
              <w:ind w:left="137"/>
              <w:jc w:val="left"/>
              <w:rPr>
                <w:rFonts w:hint="eastAsia" w:ascii="宋体" w:eastAsia="宋体"/>
                <w:sz w:val="28"/>
              </w:rPr>
            </w:pPr>
            <w:r>
              <w:rPr>
                <w:rFonts w:hint="eastAsia" w:ascii="宋体" w:eastAsia="宋体"/>
                <w:w w:val="90"/>
                <w:sz w:val="28"/>
              </w:rPr>
              <w:t>主键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636" w:type="dxa"/>
            <w:tcBorders>
              <w:top w:val="single" w:color="000000" w:sz="6" w:space="0"/>
              <w:left w:val="single" w:color="000000" w:sz="8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58"/>
              <w:ind w:right="497"/>
              <w:jc w:val="right"/>
              <w:rPr>
                <w:sz w:val="28"/>
              </w:rPr>
            </w:pPr>
            <w:r>
              <w:rPr>
                <w:w w:val="80"/>
                <w:sz w:val="28"/>
              </w:rPr>
              <w:t>hname</w:t>
            </w:r>
          </w:p>
        </w:tc>
        <w:tc>
          <w:tcPr>
            <w:tcW w:w="16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39"/>
              <w:ind w:left="18"/>
              <w:rPr>
                <w:rFonts w:hint="eastAsia" w:ascii="宋体" w:eastAsia="宋体"/>
                <w:sz w:val="28"/>
              </w:rPr>
            </w:pPr>
            <w:r>
              <w:rPr>
                <w:rFonts w:hint="eastAsia" w:ascii="宋体" w:eastAsia="宋体"/>
                <w:w w:val="90"/>
                <w:sz w:val="28"/>
              </w:rPr>
              <w:t>医院名称</w:t>
            </w:r>
          </w:p>
        </w:tc>
        <w:tc>
          <w:tcPr>
            <w:tcW w:w="181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58"/>
              <w:ind w:left="385" w:right="369"/>
              <w:rPr>
                <w:sz w:val="28"/>
              </w:rPr>
            </w:pPr>
            <w:r>
              <w:rPr>
                <w:w w:val="90"/>
                <w:sz w:val="28"/>
              </w:rPr>
              <w:t>char(40)</w:t>
            </w:r>
          </w:p>
        </w:tc>
        <w:tc>
          <w:tcPr>
            <w:tcW w:w="29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8" w:space="0"/>
            </w:tcBorders>
          </w:tcPr>
          <w:p>
            <w:pPr>
              <w:pStyle w:val="9"/>
              <w:spacing w:before="39"/>
              <w:ind w:left="137"/>
              <w:jc w:val="left"/>
              <w:rPr>
                <w:rFonts w:hint="eastAsia" w:ascii="宋体" w:eastAsia="宋体"/>
                <w:sz w:val="28"/>
              </w:rPr>
            </w:pPr>
            <w:r>
              <w:rPr>
                <w:rFonts w:hint="eastAsia" w:ascii="宋体" w:eastAsia="宋体"/>
                <w:w w:val="90"/>
                <w:sz w:val="28"/>
              </w:rPr>
              <w:t>非空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636" w:type="dxa"/>
            <w:tcBorders>
              <w:top w:val="single" w:color="000000" w:sz="6" w:space="0"/>
              <w:left w:val="single" w:color="000000" w:sz="8" w:space="0"/>
              <w:right w:val="single" w:color="000000" w:sz="6" w:space="0"/>
            </w:tcBorders>
          </w:tcPr>
          <w:p>
            <w:pPr>
              <w:pStyle w:val="9"/>
              <w:spacing w:before="57"/>
              <w:ind w:right="403"/>
              <w:jc w:val="right"/>
              <w:rPr>
                <w:sz w:val="28"/>
              </w:rPr>
            </w:pPr>
            <w:r>
              <w:rPr>
                <w:w w:val="80"/>
                <w:sz w:val="28"/>
              </w:rPr>
              <w:t>haddress</w:t>
            </w:r>
          </w:p>
        </w:tc>
        <w:tc>
          <w:tcPr>
            <w:tcW w:w="1635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39"/>
              <w:ind w:left="18"/>
              <w:rPr>
                <w:rFonts w:hint="eastAsia" w:ascii="宋体" w:eastAsia="宋体"/>
                <w:sz w:val="28"/>
              </w:rPr>
            </w:pPr>
            <w:r>
              <w:rPr>
                <w:rFonts w:hint="eastAsia" w:ascii="宋体" w:eastAsia="宋体"/>
                <w:w w:val="90"/>
                <w:sz w:val="28"/>
              </w:rPr>
              <w:t>医院地址</w:t>
            </w:r>
          </w:p>
        </w:tc>
        <w:tc>
          <w:tcPr>
            <w:tcW w:w="1819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57"/>
              <w:ind w:left="385" w:right="369"/>
              <w:rPr>
                <w:sz w:val="28"/>
              </w:rPr>
            </w:pPr>
            <w:r>
              <w:rPr>
                <w:w w:val="90"/>
                <w:sz w:val="28"/>
              </w:rPr>
              <w:t>char(60)</w:t>
            </w:r>
          </w:p>
        </w:tc>
        <w:tc>
          <w:tcPr>
            <w:tcW w:w="2940" w:type="dxa"/>
            <w:tcBorders>
              <w:top w:val="single" w:color="000000" w:sz="6" w:space="0"/>
              <w:left w:val="single" w:color="000000" w:sz="6" w:space="0"/>
              <w:right w:val="single" w:color="000000" w:sz="8" w:space="0"/>
            </w:tcBorders>
          </w:tcPr>
          <w:p>
            <w:pPr>
              <w:pStyle w:val="9"/>
              <w:spacing w:before="39"/>
              <w:ind w:left="137"/>
              <w:jc w:val="left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w w:val="80"/>
                <w:sz w:val="28"/>
              </w:rPr>
              <w:t>—</w:t>
            </w:r>
          </w:p>
        </w:tc>
      </w:tr>
    </w:tbl>
    <w:p>
      <w:pPr>
        <w:pStyle w:val="4"/>
        <w:rPr>
          <w:rFonts w:ascii="宋体"/>
          <w:sz w:val="22"/>
        </w:rPr>
      </w:pPr>
    </w:p>
    <w:p>
      <w:pPr>
        <w:spacing w:before="191"/>
        <w:ind w:left="3789" w:right="0" w:firstLine="0"/>
        <w:jc w:val="left"/>
        <w:rPr>
          <w:rFonts w:hint="eastAsia" w:ascii="宋体" w:eastAsia="宋体"/>
          <w:sz w:val="21"/>
        </w:rPr>
      </w:pPr>
      <w:r>
        <w:drawing>
          <wp:anchor distT="0" distB="0" distL="0" distR="0" simplePos="0" relativeHeight="250550272" behindDoc="1" locked="0" layoutInCell="1" allowOverlap="1">
            <wp:simplePos x="0" y="0"/>
            <wp:positionH relativeFrom="page">
              <wp:posOffset>1192530</wp:posOffset>
            </wp:positionH>
            <wp:positionV relativeFrom="paragraph">
              <wp:posOffset>-220345</wp:posOffset>
            </wp:positionV>
            <wp:extent cx="2946400" cy="2950210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256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4874895</wp:posOffset>
            </wp:positionH>
            <wp:positionV relativeFrom="paragraph">
              <wp:posOffset>320675</wp:posOffset>
            </wp:positionV>
            <wp:extent cx="113665" cy="196850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20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0553344" behindDoc="1" locked="0" layoutInCell="1" allowOverlap="1">
                <wp:simplePos x="0" y="0"/>
                <wp:positionH relativeFrom="page">
                  <wp:posOffset>1562100</wp:posOffset>
                </wp:positionH>
                <wp:positionV relativeFrom="paragraph">
                  <wp:posOffset>539750</wp:posOffset>
                </wp:positionV>
                <wp:extent cx="502920" cy="893445"/>
                <wp:effectExtent l="0" t="0" r="0" b="0"/>
                <wp:wrapNone/>
                <wp:docPr id="5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893445"/>
                          <a:chOff x="2460" y="851"/>
                          <a:chExt cx="792" cy="1407"/>
                        </a:xfrm>
                      </wpg:grpSpPr>
                      <pic:pic xmlns:pic="http://schemas.openxmlformats.org/drawingml/2006/picture">
                        <pic:nvPicPr>
                          <pic:cNvPr id="4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474" y="884"/>
                            <a:ext cx="60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055" y="850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616" y="1215"/>
                            <a:ext cx="288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896" y="1215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553" y="1580"/>
                            <a:ext cx="435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976" y="1580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460" y="1945"/>
                            <a:ext cx="634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069" y="1945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3" o:spid="_x0000_s1026" o:spt="203" style="position:absolute;left:0pt;margin-left:123pt;margin-top:42.5pt;height:70.35pt;width:39.6pt;mso-position-horizontal-relative:page;z-index:-252763136;mso-width-relative:page;mso-height-relative:page;" coordorigin="2460,851" coordsize="792,1407" o:gfxdata="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">
                <o:lock v:ext="edit" aspectratio="f"/>
                <v:shape id="图片 4" o:spid="_x0000_s1026" o:spt="75" alt="" type="#_x0000_t75" style="position:absolute;left:2474;top:884;height:312;width:600;" filled="f" o:preferrelative="t" stroked="f" coordsize="21600,21600" o:gfxdata="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qx9B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1" o:title=""/>
                  <o:lock v:ext="edit" aspectratio="t"/>
                </v:shape>
                <v:shape id="图片 5" o:spid="_x0000_s1026" o:spt="75" alt="" type="#_x0000_t75" style="position:absolute;left:3055;top:850;height:312;width:180;" filled="f" o:preferrelative="t" stroked="f" coordsize="21600,21600" o:gfxdata="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1gn9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t"/>
                </v:shape>
                <v:shape id="图片 6" o:spid="_x0000_s1026" o:spt="75" alt="" type="#_x0000_t75" style="position:absolute;left:2616;top:1215;height:312;width:288;" filled="f" o:preferrelative="t" stroked="f" coordsize="21600,21600" o:gfxdata="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wfL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2" o:title=""/>
                  <o:lock v:ext="edit" aspectratio="t"/>
                </v:shape>
                <v:shape id="图片 7" o:spid="_x0000_s1026" o:spt="75" alt="" type="#_x0000_t75" style="position:absolute;left:2896;top:1215;height:312;width:183;" filled="f" o:preferrelative="t" stroked="f" coordsize="21600,21600" o:gfxdata="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vAU4FL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30" o:title=""/>
                  <o:lock v:ext="edit" aspectratio="t"/>
                </v:shape>
                <v:shape id="图片 8" o:spid="_x0000_s1026" o:spt="75" alt="" type="#_x0000_t75" style="position:absolute;left:2553;top:1580;height:312;width:435;" filled="f" o:preferrelative="t" stroked="f" coordsize="21600,21600" o:gfxdata="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14Hx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3" o:title=""/>
                  <o:lock v:ext="edit" aspectratio="t"/>
                </v:shape>
                <v:shape id="图片 9" o:spid="_x0000_s1026" o:spt="75" alt="" type="#_x0000_t75" style="position:absolute;left:2976;top:1580;height:312;width:180;" filled="f" o:preferrelative="t" stroked="f" coordsize="21600,21600" o:gfxdata="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HqqLP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30" o:title=""/>
                  <o:lock v:ext="edit" aspectratio="t"/>
                </v:shape>
                <v:shape id="图片 10" o:spid="_x0000_s1026" o:spt="75" alt="" type="#_x0000_t75" style="position:absolute;left:2460;top:1945;height:312;width:634;" filled="f" o:preferrelative="t" stroked="f" coordsize="21600,21600" o:gfxdata="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CNEB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4" o:title=""/>
                  <o:lock v:ext="edit" aspectratio="t"/>
                </v:shape>
                <v:shape id="图片 11" o:spid="_x0000_s1026" o:spt="75" alt="" type="#_x0000_t75" style="position:absolute;left:3069;top:1945;height:312;width:183;" filled="f" o:preferrelative="t" stroked="f" coordsize="21600,21600" o:gfxdata="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DSZI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554368" behindDoc="1" locked="0" layoutInCell="1" allowOverlap="1">
                <wp:simplePos x="0" y="0"/>
                <wp:positionH relativeFrom="page">
                  <wp:posOffset>2287270</wp:posOffset>
                </wp:positionH>
                <wp:positionV relativeFrom="paragraph">
                  <wp:posOffset>539750</wp:posOffset>
                </wp:positionV>
                <wp:extent cx="603885" cy="451485"/>
                <wp:effectExtent l="0" t="0" r="0" b="0"/>
                <wp:wrapNone/>
                <wp:docPr id="59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85" cy="451485"/>
                          <a:chOff x="3602" y="851"/>
                          <a:chExt cx="951" cy="711"/>
                        </a:xfrm>
                      </wpg:grpSpPr>
                      <pic:pic xmlns:pic="http://schemas.openxmlformats.org/drawingml/2006/picture">
                        <pic:nvPicPr>
                          <pic:cNvPr id="5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696" y="884"/>
                            <a:ext cx="20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885" y="850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072" y="884"/>
                            <a:ext cx="20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602" y="1249"/>
                            <a:ext cx="80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370" y="1215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180.1pt;margin-top:42.5pt;height:35.55pt;width:47.55pt;mso-position-horizontal-relative:page;z-index:-252762112;mso-width-relative:page;mso-height-relative:page;" coordorigin="3602,851" coordsize="951,711" o:gfxdata="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NydHYcYAAAApAgAA&#10;GQAAAGRycy9fcmVscy9lMm9Eb2MueG1sLnJlbHO9kcFqAjEQhu9C3yHMvZvdFYqIWS8ieBX7AEMy&#10;mw1uJiGJpb69gVKoIPXmcWb4v/+D2Wy//Sy+KGUXWEHXtCCIdTCOrYLP0/59BSIXZINzYFJwpQzb&#10;4W2xOdKMpYby5GIWlcJZwVRKXEuZ9UQecxMicb2MIXksdUxWRtRntCT7tv2Q6S8DhjumOBgF6WCW&#10;IE7XWJufs8M4Ok27oC+euDyokM7X7grEZKko8GQc/iyXTWQL8rFD/xqH/j+H7jUO3a+DvHvwcAN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">
                <o:lock v:ext="edit" aspectratio="f"/>
                <v:shape id="图片 13" o:spid="_x0000_s1026" o:spt="75" alt="" type="#_x0000_t75" style="position:absolute;left:3696;top:884;height:312;width:202;" filled="f" o:preferrelative="t" stroked="f" coordsize="21600,21600" o:gfxdata="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oQLjM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5" o:title=""/>
                  <o:lock v:ext="edit" aspectratio="t"/>
                </v:shape>
                <v:shape id="图片 14" o:spid="_x0000_s1026" o:spt="75" alt="" type="#_x0000_t75" style="position:absolute;left:3885;top:850;height:312;width:180;" filled="f" o:preferrelative="t" stroked="f" coordsize="21600,21600" o:gfxdata="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3QFX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t"/>
                </v:shape>
                <v:shape id="图片 15" o:spid="_x0000_s1026" o:spt="75" alt="" type="#_x0000_t75" style="position:absolute;left:4072;top:884;height:312;width:202;" filled="f" o:preferrelative="t" stroked="f" coordsize="21600,21600" o:gfxdata="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Mg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5" o:title=""/>
                  <o:lock v:ext="edit" aspectratio="t"/>
                </v:shape>
                <v:shape id="图片 16" o:spid="_x0000_s1026" o:spt="75" alt="" type="#_x0000_t75" style="position:absolute;left:3602;top:1249;height:312;width:802;" filled="f" o:preferrelative="t" stroked="f" coordsize="21600,21600" o:gfxdata="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AUC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6" o:title=""/>
                  <o:lock v:ext="edit" aspectratio="t"/>
                </v:shape>
                <v:shape id="图片 17" o:spid="_x0000_s1026" o:spt="75" alt="" type="#_x0000_t75" style="position:absolute;left:4370;top:1215;height:312;width:183;" filled="f" o:preferrelative="t" stroked="f" coordsize="21600,21600" o:gfxdata="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53K7J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555392" behindDoc="1" locked="0" layoutInCell="1" allowOverlap="1">
                <wp:simplePos x="0" y="0"/>
                <wp:positionH relativeFrom="page">
                  <wp:posOffset>3124200</wp:posOffset>
                </wp:positionH>
                <wp:positionV relativeFrom="paragraph">
                  <wp:posOffset>539750</wp:posOffset>
                </wp:positionV>
                <wp:extent cx="711835" cy="913130"/>
                <wp:effectExtent l="0" t="0" r="0" b="0"/>
                <wp:wrapNone/>
                <wp:docPr id="69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835" cy="913130"/>
                          <a:chOff x="4920" y="851"/>
                          <a:chExt cx="1121" cy="1438"/>
                        </a:xfrm>
                      </wpg:grpSpPr>
                      <pic:pic xmlns:pic="http://schemas.openxmlformats.org/drawingml/2006/picture">
                        <pic:nvPicPr>
                          <pic:cNvPr id="6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090" y="884"/>
                            <a:ext cx="80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858" y="850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5138" y="1215"/>
                            <a:ext cx="677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796" y="1215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184" y="1580"/>
                            <a:ext cx="579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750" y="1580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4920" y="1945"/>
                            <a:ext cx="80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7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5671" y="1976"/>
                            <a:ext cx="20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8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858" y="1945"/>
                            <a:ext cx="168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8" o:spid="_x0000_s1026" o:spt="203" style="position:absolute;left:0pt;margin-left:246pt;margin-top:42.5pt;height:71.9pt;width:56.05pt;mso-position-horizontal-relative:page;z-index:-252761088;mso-width-relative:page;mso-height-relative:page;" coordorigin="4920,851" coordsize="1121,1438" o:gfxdata="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">
                <o:lock v:ext="edit" aspectratio="f"/>
                <v:shape id="图片 19" o:spid="_x0000_s1026" o:spt="75" alt="" type="#_x0000_t75" style="position:absolute;left:5090;top:884;height:312;width:802;" filled="f" o:preferrelative="t" stroked="f" coordsize="21600,21600" o:gfxdata="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EFAu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6" o:title=""/>
                  <o:lock v:ext="edit" aspectratio="t"/>
                </v:shape>
                <v:shape id="图片 20" o:spid="_x0000_s1026" o:spt="75" alt="" type="#_x0000_t75" style="position:absolute;left:5858;top:850;height:312;width:183;" filled="f" o:preferrelative="t" stroked="f" coordsize="21600,21600" o:gfxdata="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is3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t"/>
                </v:shape>
                <v:shape id="图片 21" o:spid="_x0000_s1026" o:spt="75" alt="" type="#_x0000_t75" style="position:absolute;left:5138;top:1215;height:312;width:677;" filled="f" o:preferrelative="t" stroked="f" coordsize="21600,21600" o:gfxdata="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ZsAQ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7" o:title=""/>
                  <o:lock v:ext="edit" aspectratio="t"/>
                </v:shape>
                <v:shape id="图片 22" o:spid="_x0000_s1026" o:spt="75" alt="" type="#_x0000_t75" style="position:absolute;left:5796;top:1215;height:312;width:183;" filled="f" o:preferrelative="t" stroked="f" coordsize="21600,21600" o:gfxdata="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U9g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  <v:shape id="图片 23" o:spid="_x0000_s1026" o:spt="75" alt="" type="#_x0000_t75" style="position:absolute;left:5184;top:1580;height:312;width:579;" filled="f" o:preferrelative="t" stroked="f" coordsize="21600,21600" o:gfxdata="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Rik5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o:title=""/>
                  <o:lock v:ext="edit" aspectratio="t"/>
                </v:shape>
                <v:shape id="图片 24" o:spid="_x0000_s1026" o:spt="75" alt="" type="#_x0000_t75" style="position:absolute;left:5750;top:1580;height:312;width:180;" filled="f" o:preferrelative="t" stroked="f" coordsize="21600,21600" o:gfxdata="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mxy+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  <v:shape id="图片 25" o:spid="_x0000_s1026" o:spt="75" alt="" type="#_x0000_t75" style="position:absolute;left:4920;top:1945;height:312;width:800;" filled="f" o:preferrelative="t" stroked="f" coordsize="21600,21600" o:gfxdata="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jRb/q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9" o:title=""/>
                  <o:lock v:ext="edit" aspectratio="t"/>
                </v:shape>
                <v:shape id="图片 26" o:spid="_x0000_s1026" o:spt="75" alt="" type="#_x0000_t75" style="position:absolute;left:5671;top:1976;height:312;width:202;" filled="f" o:preferrelative="t" stroked="f" coordsize="21600,21600" o:gfxdata="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b+7A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5" o:title=""/>
                  <o:lock v:ext="edit" aspectratio="t"/>
                </v:shape>
                <v:shape id="图片 27" o:spid="_x0000_s1026" o:spt="75" alt="" type="#_x0000_t75" style="position:absolute;left:5858;top:1945;height:312;width:168;" filled="f" o:preferrelative="t" stroked="f" coordsize="21600,21600" o:gfxdata="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4wOT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556416" behindDoc="1" locked="0" layoutInCell="1" allowOverlap="1">
                <wp:simplePos x="0" y="0"/>
                <wp:positionH relativeFrom="page">
                  <wp:posOffset>5064125</wp:posOffset>
                </wp:positionH>
                <wp:positionV relativeFrom="paragraph">
                  <wp:posOffset>539750</wp:posOffset>
                </wp:positionV>
                <wp:extent cx="365760" cy="219710"/>
                <wp:effectExtent l="0" t="0" r="0" b="0"/>
                <wp:wrapNone/>
                <wp:docPr id="73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" cy="219710"/>
                          <a:chOff x="7975" y="851"/>
                          <a:chExt cx="576" cy="346"/>
                        </a:xfrm>
                      </wpg:grpSpPr>
                      <pic:pic xmlns:pic="http://schemas.openxmlformats.org/drawingml/2006/picture">
                        <pic:nvPicPr>
                          <pic:cNvPr id="70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7975" y="884"/>
                            <a:ext cx="20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1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8162" y="850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8352" y="884"/>
                            <a:ext cx="20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8" o:spid="_x0000_s1026" o:spt="203" style="position:absolute;left:0pt;margin-left:398.75pt;margin-top:42.5pt;height:17.3pt;width:28.8pt;mso-position-horizontal-relative:page;z-index:-252760064;mso-width-relative:page;mso-height-relative:page;" coordorigin="7975,851" coordsize="576,346" o:gfxdata="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NydHYcYAAAApAgAA&#10;GQAAAGRycy9fcmVscy9lMm9Eb2MueG1sLnJlbHO9kcFqAjEQhu9C3yHMvZvdFYqIWS8ieBX7AEMy&#10;mw1uJiGJpb69gVKoIPXmcWb4v/+D2Wy//Sy+KGUXWEHXtCCIdTCOrYLP0/59BSIXZINzYFJwpQzb&#10;4W2xOdKMpYby5GIWlcJZwVRKXEuZ9UQecxMicb2MIXksdUxWRtRntCT7tv2Q6S8DhjumOBgF6WCW&#10;IE7XWJufs8M4Ok27oC+euDyokM7X7grEZKko8GQc/iyXTWQL8rFD/xqH/j+H7jUO3a+DvHvwcAN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">
                <o:lock v:ext="edit" aspectratio="f"/>
                <v:shape id="图片 29" o:spid="_x0000_s1026" o:spt="75" alt="" type="#_x0000_t75" style="position:absolute;left:7975;top:884;height:312;width:202;" filled="f" o:preferrelative="t" stroked="f" coordsize="21600,21600" o:gfxdata="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zuK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5" o:title=""/>
                  <o:lock v:ext="edit" aspectratio="t"/>
                </v:shape>
                <v:shape id="图片 30" o:spid="_x0000_s1026" o:spt="75" alt="" type="#_x0000_t75" style="position:absolute;left:8162;top:850;height:312;width:183;" filled="f" o:preferrelative="t" stroked="f" coordsize="21600,21600" o:gfxdata="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U1s0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0" o:title=""/>
                  <o:lock v:ext="edit" aspectratio="t"/>
                </v:shape>
                <v:shape id="图片 31" o:spid="_x0000_s1026" o:spt="75" alt="" type="#_x0000_t75" style="position:absolute;left:8352;top:884;height:312;width:200;" filled="f" o:preferrelative="t" stroked="f" coordsize="21600,21600" o:gfxdata="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Xzp5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1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558464" behindDoc="1" locked="0" layoutInCell="1" allowOverlap="1">
                <wp:simplePos x="0" y="0"/>
                <wp:positionH relativeFrom="page">
                  <wp:posOffset>4058285</wp:posOffset>
                </wp:positionH>
                <wp:positionV relativeFrom="paragraph">
                  <wp:posOffset>771525</wp:posOffset>
                </wp:positionV>
                <wp:extent cx="2678430" cy="451485"/>
                <wp:effectExtent l="0" t="0" r="0" b="0"/>
                <wp:wrapNone/>
                <wp:docPr id="78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8430" cy="451485"/>
                          <a:chOff x="6391" y="1216"/>
                          <a:chExt cx="4218" cy="711"/>
                        </a:xfrm>
                      </wpg:grpSpPr>
                      <pic:pic xmlns:pic="http://schemas.openxmlformats.org/drawingml/2006/picture">
                        <pic:nvPicPr>
                          <pic:cNvPr id="74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391" y="1249"/>
                            <a:ext cx="40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768" y="1215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6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6391" y="1614"/>
                            <a:ext cx="420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7" name="文本框 36"/>
                        <wps:cNvSpPr txBox="1"/>
                        <wps:spPr>
                          <a:xfrm>
                            <a:off x="10389" y="1667"/>
                            <a:ext cx="22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99" w:lineRule="exact"/>
                                <w:ind w:left="0" w:right="0" w:firstLine="0"/>
                                <w:jc w:val="left"/>
                                <w:rPr>
                                  <w:rFonts w:ascii="宋体" w:hAnsi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hAnsi="宋体"/>
                                  <w:w w:val="99"/>
                                  <w:sz w:val="20"/>
                                </w:rPr>
                                <w:t>”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2" o:spid="_x0000_s1026" o:spt="203" style="position:absolute;left:0pt;margin-left:319.55pt;margin-top:60.75pt;height:35.55pt;width:210.9pt;mso-position-horizontal-relative:page;z-index:-252758016;mso-width-relative:page;mso-height-relative:page;" coordorigin="6391,1216" coordsize="4218,711" o:gfxdata="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3J0dhxgAAACkCAAAZAAAAZHJzL19yZWxzL2Uyb0RvYy54bWwucmVsc72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1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">
                <o:lock v:ext="edit" aspectratio="f"/>
                <v:shape id="图片 33" o:spid="_x0000_s1026" o:spt="75" alt="" type="#_x0000_t75" style="position:absolute;left:6391;top:1249;height:312;width:401;" filled="f" o:preferrelative="t" stroked="f" coordsize="21600,21600" o:gfxdata="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SSlu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2" o:title=""/>
                  <o:lock v:ext="edit" aspectratio="t"/>
                </v:shape>
                <v:shape id="图片 34" o:spid="_x0000_s1026" o:spt="75" alt="" type="#_x0000_t75" style="position:absolute;left:6768;top:1215;height:312;width:180;" filled="f" o:preferrelative="t" stroked="f" coordsize="21600,21600" o:gfxdata="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oXT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  <v:shape id="图片 35" o:spid="_x0000_s1026" o:spt="75" alt="" type="#_x0000_t75" style="position:absolute;left:6391;top:1614;height:312;width:4203;" filled="f" o:preferrelative="t" stroked="f" coordsize="21600,21600" o:gfxdata="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oVEw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3" o:title=""/>
                  <o:lock v:ext="edit" aspectratio="t"/>
                </v:shape>
                <v:shape id="文本框 36" o:spid="_x0000_s1026" o:spt="202" type="#_x0000_t202" style="position:absolute;left:10389;top:1667;height:200;width:220;" filled="f" stroked="f" coordsize="21600,21600" o:gfxdata="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8jG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99" w:lineRule="exact"/>
                          <w:ind w:left="0" w:right="0" w:firstLine="0"/>
                          <w:jc w:val="left"/>
                          <w:rPr>
                            <w:rFonts w:ascii="宋体" w:hAnsi="宋体"/>
                            <w:sz w:val="20"/>
                          </w:rPr>
                        </w:pPr>
                        <w:r>
                          <w:rPr>
                            <w:rFonts w:ascii="宋体" w:hAnsi="宋体"/>
                            <w:w w:val="99"/>
                            <w:sz w:val="20"/>
                          </w:rPr>
                          <w:t>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559488" behindDoc="1" locked="0" layoutInCell="1" allowOverlap="1">
                <wp:simplePos x="0" y="0"/>
                <wp:positionH relativeFrom="page">
                  <wp:posOffset>2287270</wp:posOffset>
                </wp:positionH>
                <wp:positionV relativeFrom="paragraph">
                  <wp:posOffset>1024890</wp:posOffset>
                </wp:positionV>
                <wp:extent cx="603885" cy="428625"/>
                <wp:effectExtent l="0" t="0" r="0" b="0"/>
                <wp:wrapNone/>
                <wp:docPr id="82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85" cy="428625"/>
                          <a:chOff x="3602" y="1614"/>
                          <a:chExt cx="951" cy="675"/>
                        </a:xfrm>
                      </wpg:grpSpPr>
                      <pic:pic xmlns:pic="http://schemas.openxmlformats.org/drawingml/2006/picture">
                        <pic:nvPicPr>
                          <pic:cNvPr id="79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602" y="1645"/>
                            <a:ext cx="80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0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370" y="1614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602" y="1976"/>
                            <a:ext cx="80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37" o:spid="_x0000_s1026" o:spt="203" style="position:absolute;left:0pt;margin-left:180.1pt;margin-top:80.7pt;height:33.75pt;width:47.55pt;mso-position-horizontal-relative:page;z-index:-252756992;mso-width-relative:page;mso-height-relative:page;" coordorigin="3602,1614" coordsize="951,675" o:gfxdata="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AubPAAvwAAAKUBAAAZ&#10;AAAAZHJzL19yZWxzL2Uyb0RvYy54bWwucmVsc72QwYrCMBCG7wv7DmHu27Q9LLKY9iKCV3EfYEim&#10;abCZhCSKvr2BZUFB8OZxZvi//2PW48Uv4kwpu8AKuqYFQayDcWwV/B62XysQuSAbXAKTgitlGIfP&#10;j/WeFiw1lGcXs6gUzgrmUuKPlFnP5DE3IRLXyxSSx1LHZGVEfURLsm/bb5nuGTA8MMXOKEg704M4&#10;XGNtfs0O0+Q0bYI+eeLypEI6X7srEJOlosCTcfi37JvIFuRzh+49Dt2/g3x47nAD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">
                <o:lock v:ext="edit" aspectratio="f"/>
                <v:shape id="图片 38" o:spid="_x0000_s1026" o:spt="75" alt="" type="#_x0000_t75" style="position:absolute;left:3602;top:1645;height:312;width:802;" filled="f" o:preferrelative="t" stroked="f" coordsize="21600,21600" o:gfxdata="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XmPa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6" o:title=""/>
                  <o:lock v:ext="edit" aspectratio="t"/>
                </v:shape>
                <v:shape id="图片 39" o:spid="_x0000_s1026" o:spt="75" alt="" type="#_x0000_t75" style="position:absolute;left:4370;top:1614;height:312;width:183;" filled="f" o:preferrelative="t" stroked="f" coordsize="21600,21600" o:gfxdata="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ucqOiL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30" o:title=""/>
                  <o:lock v:ext="edit" aspectratio="t"/>
                </v:shape>
                <v:shape id="图片 40" o:spid="_x0000_s1026" o:spt="75" alt="" type="#_x0000_t75" style="position:absolute;left:3602;top:1976;height:312;width:802;" filled="f" o:preferrelative="t" stroked="f" coordsize="21600,21600" o:gfxdata="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5FQY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6" o:title=""/>
                  <o:lock v:ext="edit" aspectratio="t"/>
                </v:shape>
              </v:group>
            </w:pict>
          </mc:Fallback>
        </mc:AlternateContent>
      </w:r>
      <w:r>
        <w:drawing>
          <wp:anchor distT="0" distB="0" distL="0" distR="0" simplePos="0" relativeHeight="250560512" behindDoc="1" locked="0" layoutInCell="1" allowOverlap="1">
            <wp:simplePos x="0" y="0"/>
            <wp:positionH relativeFrom="page">
              <wp:posOffset>6386830</wp:posOffset>
            </wp:positionH>
            <wp:positionV relativeFrom="paragraph">
              <wp:posOffset>1003300</wp:posOffset>
            </wp:positionV>
            <wp:extent cx="114935" cy="196850"/>
            <wp:effectExtent l="0" t="0" r="0" b="0"/>
            <wp:wrapNone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33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eastAsia="宋体"/>
          <w:spacing w:val="-25"/>
          <w:sz w:val="21"/>
        </w:rPr>
        <w:t xml:space="preserve">表 </w:t>
      </w:r>
      <w:r>
        <w:rPr>
          <w:sz w:val="21"/>
        </w:rPr>
        <w:t>3</w:t>
      </w:r>
      <w:r>
        <w:rPr>
          <w:spacing w:val="3"/>
          <w:sz w:val="21"/>
        </w:rPr>
        <w:t xml:space="preserve"> </w:t>
      </w:r>
      <w:r>
        <w:rPr>
          <w:rFonts w:hint="eastAsia" w:ascii="宋体" w:eastAsia="宋体"/>
          <w:spacing w:val="-3"/>
          <w:sz w:val="21"/>
        </w:rPr>
        <w:t>医保卡</w:t>
      </w:r>
      <w:r>
        <w:rPr>
          <w:rFonts w:hint="eastAsia" w:ascii="宋体" w:eastAsia="宋体"/>
          <w:sz w:val="21"/>
        </w:rPr>
        <w:t>（card）</w:t>
      </w:r>
      <w:r>
        <w:rPr>
          <w:rFonts w:hint="eastAsia" w:ascii="宋体" w:eastAsia="宋体"/>
          <w:spacing w:val="-2"/>
          <w:sz w:val="21"/>
        </w:rPr>
        <w:t>表结构</w:t>
      </w:r>
    </w:p>
    <w:p>
      <w:pPr>
        <w:pStyle w:val="4"/>
        <w:spacing w:before="10"/>
        <w:rPr>
          <w:rFonts w:ascii="宋体"/>
          <w:sz w:val="26"/>
        </w:rPr>
      </w:pPr>
    </w:p>
    <w:tbl>
      <w:tblPr>
        <w:tblStyle w:val="5"/>
        <w:tblW w:w="0" w:type="auto"/>
        <w:tblInd w:w="126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58"/>
        <w:gridCol w:w="1387"/>
        <w:gridCol w:w="1599"/>
        <w:gridCol w:w="396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4" w:hRule="atLeast"/>
        </w:trPr>
        <w:tc>
          <w:tcPr>
            <w:tcW w:w="1058" w:type="dxa"/>
            <w:tcBorders>
              <w:right w:val="single" w:color="000000" w:sz="2" w:space="0"/>
            </w:tcBorders>
          </w:tcPr>
          <w:p>
            <w:pPr>
              <w:pStyle w:val="9"/>
              <w:spacing w:before="88" w:line="236" w:lineRule="exact"/>
              <w:ind w:left="200" w:right="166"/>
              <w:rPr>
                <w:rFonts w:hint="eastAsia" w:ascii="宋体" w:eastAsia="宋体"/>
                <w:sz w:val="20"/>
              </w:rPr>
            </w:pPr>
            <w:r>
              <w:rPr>
                <w:rFonts w:hint="eastAsia" w:ascii="宋体" w:eastAsia="宋体"/>
                <w:sz w:val="20"/>
              </w:rPr>
              <w:t>字段名</w:t>
            </w:r>
          </w:p>
        </w:tc>
        <w:tc>
          <w:tcPr>
            <w:tcW w:w="1387" w:type="dxa"/>
            <w:tcBorders>
              <w:left w:val="single" w:color="000000" w:sz="2" w:space="0"/>
            </w:tcBorders>
          </w:tcPr>
          <w:p>
            <w:pPr>
              <w:pStyle w:val="9"/>
              <w:spacing w:before="30" w:line="294" w:lineRule="exact"/>
              <w:ind w:left="297" w:right="84"/>
              <w:rPr>
                <w:rFonts w:hint="eastAsia" w:ascii="宋体" w:eastAsia="宋体"/>
                <w:sz w:val="20"/>
              </w:rPr>
            </w:pPr>
            <w:r>
              <w:rPr>
                <w:rFonts w:hint="eastAsia" w:ascii="宋体" w:eastAsia="宋体"/>
                <w:spacing w:val="25"/>
                <w:sz w:val="20"/>
              </w:rPr>
              <w:t>含 义</w:t>
            </w:r>
            <w:r>
              <w:rPr>
                <w:rFonts w:hint="eastAsia" w:ascii="宋体" w:eastAsia="宋体"/>
                <w:spacing w:val="25"/>
                <w:w w:val="99"/>
                <w:position w:val="-4"/>
                <w:sz w:val="20"/>
              </w:rPr>
              <w:drawing>
                <wp:inline distT="0" distB="0" distL="0" distR="0">
                  <wp:extent cx="115570" cy="198120"/>
                  <wp:effectExtent l="0" t="0" r="0" b="0"/>
                  <wp:docPr id="19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>
            <w:pPr>
              <w:pStyle w:val="9"/>
              <w:spacing w:before="88" w:line="236" w:lineRule="exact"/>
              <w:ind w:left="46" w:right="3"/>
              <w:rPr>
                <w:rFonts w:hint="eastAsia" w:ascii="宋体" w:eastAsia="宋体"/>
                <w:sz w:val="20"/>
              </w:rPr>
            </w:pPr>
            <w:r>
              <w:rPr>
                <w:rFonts w:hint="eastAsia" w:ascii="宋体" w:eastAsia="宋体"/>
                <w:sz w:val="20"/>
              </w:rPr>
              <w:t>字段类型</w:t>
            </w:r>
          </w:p>
        </w:tc>
        <w:tc>
          <w:tcPr>
            <w:tcW w:w="3965" w:type="dxa"/>
            <w:tcBorders>
              <w:right w:val="single" w:color="000000" w:sz="6" w:space="0"/>
            </w:tcBorders>
          </w:tcPr>
          <w:p>
            <w:pPr>
              <w:pStyle w:val="9"/>
              <w:spacing w:before="30" w:line="294" w:lineRule="exact"/>
              <w:ind w:left="1681" w:right="1471"/>
              <w:rPr>
                <w:rFonts w:hint="eastAsia" w:ascii="宋体" w:eastAsia="宋体"/>
                <w:sz w:val="20"/>
              </w:rPr>
            </w:pPr>
            <w:r>
              <w:rPr>
                <w:rFonts w:hint="eastAsia" w:ascii="宋体" w:eastAsia="宋体"/>
                <w:spacing w:val="25"/>
                <w:sz w:val="20"/>
              </w:rPr>
              <w:t>约 束</w:t>
            </w:r>
            <w:r>
              <w:rPr>
                <w:rFonts w:hint="eastAsia" w:ascii="宋体" w:eastAsia="宋体"/>
                <w:spacing w:val="2"/>
                <w:w w:val="99"/>
                <w:position w:val="-4"/>
                <w:sz w:val="20"/>
              </w:rPr>
              <w:drawing>
                <wp:inline distT="0" distB="0" distL="0" distR="0">
                  <wp:extent cx="114300" cy="198120"/>
                  <wp:effectExtent l="0" t="0" r="0" b="0"/>
                  <wp:docPr id="21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4" w:hRule="atLeast"/>
        </w:trPr>
        <w:tc>
          <w:tcPr>
            <w:tcW w:w="1058" w:type="dxa"/>
            <w:tcBorders>
              <w:right w:val="single" w:color="000000" w:sz="2" w:space="0"/>
            </w:tcBorders>
          </w:tcPr>
          <w:p>
            <w:pPr>
              <w:pStyle w:val="9"/>
              <w:spacing w:before="68"/>
              <w:ind w:left="172" w:right="166"/>
              <w:rPr>
                <w:sz w:val="20"/>
              </w:rPr>
            </w:pPr>
            <w:r>
              <w:rPr>
                <w:sz w:val="20"/>
              </w:rPr>
              <w:t>cno</w:t>
            </w:r>
          </w:p>
        </w:tc>
        <w:tc>
          <w:tcPr>
            <w:tcW w:w="1387" w:type="dxa"/>
            <w:tcBorders>
              <w:left w:val="single" w:color="000000" w:sz="2" w:space="0"/>
            </w:tcBorders>
          </w:tcPr>
          <w:p>
            <w:pPr>
              <w:pStyle w:val="9"/>
              <w:spacing w:before="88" w:line="235" w:lineRule="exact"/>
              <w:ind w:left="242" w:right="182"/>
              <w:rPr>
                <w:rFonts w:hint="eastAsia" w:ascii="宋体" w:eastAsia="宋体"/>
                <w:sz w:val="20"/>
              </w:rPr>
            </w:pPr>
            <w:r>
              <w:rPr>
                <w:rFonts w:hint="eastAsia" w:ascii="宋体" w:eastAsia="宋体"/>
                <w:sz w:val="20"/>
              </w:rPr>
              <w:t>医保卡号</w:t>
            </w:r>
          </w:p>
        </w:tc>
        <w:tc>
          <w:tcPr>
            <w:tcW w:w="1599" w:type="dxa"/>
          </w:tcPr>
          <w:p>
            <w:pPr>
              <w:pStyle w:val="9"/>
              <w:spacing w:before="68"/>
              <w:ind w:left="22" w:right="3"/>
              <w:rPr>
                <w:sz w:val="20"/>
              </w:rPr>
            </w:pPr>
            <w:r>
              <w:rPr>
                <w:sz w:val="20"/>
              </w:rPr>
              <w:t>char(15)</w:t>
            </w:r>
          </w:p>
        </w:tc>
        <w:tc>
          <w:tcPr>
            <w:tcW w:w="3965" w:type="dxa"/>
            <w:tcBorders>
              <w:right w:val="single" w:color="000000" w:sz="6" w:space="0"/>
            </w:tcBorders>
          </w:tcPr>
          <w:p>
            <w:pPr>
              <w:pStyle w:val="9"/>
              <w:spacing w:before="88" w:line="235" w:lineRule="exact"/>
              <w:ind w:left="114"/>
              <w:jc w:val="left"/>
              <w:rPr>
                <w:rFonts w:hint="eastAsia" w:ascii="宋体" w:eastAsia="宋体"/>
                <w:sz w:val="20"/>
              </w:rPr>
            </w:pPr>
            <w:r>
              <w:rPr>
                <w:rFonts w:hint="eastAsia" w:ascii="宋体" w:eastAsia="宋体"/>
                <w:sz w:val="20"/>
              </w:rPr>
              <w:t>主键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3" w:hRule="atLeast"/>
        </w:trPr>
        <w:tc>
          <w:tcPr>
            <w:tcW w:w="1058" w:type="dxa"/>
            <w:tcBorders>
              <w:right w:val="single" w:color="000000" w:sz="2" w:space="0"/>
            </w:tcBorders>
          </w:tcPr>
          <w:p>
            <w:pPr>
              <w:pStyle w:val="9"/>
              <w:spacing w:before="69"/>
              <w:ind w:left="192" w:right="166"/>
              <w:rPr>
                <w:sz w:val="20"/>
              </w:rPr>
            </w:pPr>
            <w:r>
              <w:rPr>
                <w:sz w:val="20"/>
              </w:rPr>
              <w:t>ctype</w:t>
            </w:r>
          </w:p>
        </w:tc>
        <w:tc>
          <w:tcPr>
            <w:tcW w:w="1387" w:type="dxa"/>
            <w:tcBorders>
              <w:left w:val="single" w:color="000000" w:sz="2" w:space="0"/>
            </w:tcBorders>
          </w:tcPr>
          <w:p>
            <w:pPr>
              <w:pStyle w:val="9"/>
              <w:spacing w:before="120" w:line="203" w:lineRule="exact"/>
              <w:ind w:left="242" w:right="182"/>
              <w:rPr>
                <w:rFonts w:hint="eastAsia" w:ascii="宋体" w:eastAsia="宋体"/>
                <w:sz w:val="20"/>
              </w:rPr>
            </w:pPr>
            <w:r>
              <w:rPr>
                <w:rFonts w:hint="eastAsia" w:ascii="宋体" w:eastAsia="宋体"/>
                <w:sz w:val="20"/>
              </w:rPr>
              <w:t>医保类型</w:t>
            </w:r>
          </w:p>
        </w:tc>
        <w:tc>
          <w:tcPr>
            <w:tcW w:w="1599" w:type="dxa"/>
          </w:tcPr>
          <w:p>
            <w:pPr>
              <w:pStyle w:val="9"/>
              <w:spacing w:before="69"/>
              <w:ind w:left="13" w:right="3"/>
              <w:rPr>
                <w:sz w:val="20"/>
              </w:rPr>
            </w:pPr>
            <w:r>
              <w:rPr>
                <w:sz w:val="20"/>
              </w:rPr>
              <w:t>char(8)</w:t>
            </w:r>
          </w:p>
        </w:tc>
        <w:tc>
          <w:tcPr>
            <w:tcW w:w="3965" w:type="dxa"/>
            <w:tcBorders>
              <w:right w:val="single" w:color="000000" w:sz="6" w:space="0"/>
            </w:tcBorders>
          </w:tcPr>
          <w:p>
            <w:pPr>
              <w:pStyle w:val="9"/>
              <w:spacing w:before="89" w:line="234" w:lineRule="exact"/>
              <w:ind w:left="114" w:right="-173"/>
              <w:jc w:val="left"/>
              <w:rPr>
                <w:rFonts w:hint="eastAsia" w:ascii="宋体" w:hAnsi="宋体" w:eastAsia="宋体"/>
                <w:sz w:val="20"/>
              </w:rPr>
            </w:pPr>
            <w:r>
              <w:rPr>
                <w:rFonts w:hint="eastAsia" w:ascii="宋体" w:hAnsi="宋体" w:eastAsia="宋体"/>
                <w:sz w:val="20"/>
              </w:rPr>
              <w:t>其值只能取“企业”、“事业”、“灵活就业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4" w:hRule="atLeast"/>
        </w:trPr>
        <w:tc>
          <w:tcPr>
            <w:tcW w:w="1058" w:type="dxa"/>
            <w:tcBorders>
              <w:right w:val="single" w:color="000000" w:sz="2" w:space="0"/>
            </w:tcBorders>
          </w:tcPr>
          <w:p>
            <w:pPr>
              <w:pStyle w:val="9"/>
              <w:spacing w:before="70"/>
              <w:ind w:left="205" w:right="166"/>
              <w:rPr>
                <w:sz w:val="20"/>
              </w:rPr>
            </w:pPr>
            <w:r>
              <w:rPr>
                <w:sz w:val="20"/>
              </w:rPr>
              <w:t>cmoney</w:t>
            </w:r>
          </w:p>
        </w:tc>
        <w:tc>
          <w:tcPr>
            <w:tcW w:w="1387" w:type="dxa"/>
            <w:tcBorders>
              <w:left w:val="single" w:color="000000" w:sz="2" w:space="0"/>
            </w:tcBorders>
          </w:tcPr>
          <w:p>
            <w:pPr>
              <w:pStyle w:val="9"/>
              <w:spacing w:before="88" w:line="237" w:lineRule="exact"/>
              <w:ind w:left="242" w:right="182"/>
              <w:rPr>
                <w:rFonts w:hint="eastAsia" w:ascii="宋体" w:eastAsia="宋体"/>
                <w:sz w:val="20"/>
              </w:rPr>
            </w:pPr>
            <w:r>
              <w:rPr>
                <w:rFonts w:hint="eastAsia" w:ascii="宋体" w:eastAsia="宋体"/>
                <w:sz w:val="20"/>
              </w:rPr>
              <w:t>医保余额</w:t>
            </w:r>
          </w:p>
        </w:tc>
        <w:tc>
          <w:tcPr>
            <w:tcW w:w="1599" w:type="dxa"/>
          </w:tcPr>
          <w:p>
            <w:pPr>
              <w:pStyle w:val="9"/>
              <w:spacing w:before="32" w:line="293" w:lineRule="exact"/>
              <w:ind w:left="201" w:right="3"/>
              <w:rPr>
                <w:sz w:val="20"/>
              </w:rPr>
            </w:pPr>
            <w:r>
              <w:rPr>
                <w:spacing w:val="-5"/>
                <w:sz w:val="20"/>
              </w:rPr>
              <w:t>decimal(7</w:t>
            </w:r>
            <w:r>
              <w:rPr>
                <w:rFonts w:hint="eastAsia" w:ascii="宋体" w:eastAsia="宋体"/>
                <w:spacing w:val="-5"/>
                <w:position w:val="-2"/>
                <w:sz w:val="20"/>
              </w:rPr>
              <w:t>，</w:t>
            </w:r>
            <w:r>
              <w:rPr>
                <w:spacing w:val="-5"/>
                <w:sz w:val="20"/>
              </w:rPr>
              <w:t xml:space="preserve">2) </w:t>
            </w:r>
            <w:r>
              <w:rPr>
                <w:spacing w:val="4"/>
                <w:w w:val="99"/>
                <w:position w:val="-8"/>
                <w:sz w:val="20"/>
              </w:rPr>
              <w:drawing>
                <wp:inline distT="0" distB="0" distL="0" distR="0">
                  <wp:extent cx="115570" cy="198120"/>
                  <wp:effectExtent l="0" t="0" r="0" b="0"/>
                  <wp:docPr id="23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5" w:type="dxa"/>
            <w:tcBorders>
              <w:right w:val="single" w:color="000000" w:sz="6" w:space="0"/>
            </w:tcBorders>
          </w:tcPr>
          <w:p>
            <w:pPr>
              <w:pStyle w:val="9"/>
              <w:spacing w:before="88" w:line="237" w:lineRule="exact"/>
              <w:ind w:left="114"/>
              <w:jc w:val="left"/>
              <w:rPr>
                <w:rFonts w:hint="eastAsia" w:ascii="宋体" w:eastAsia="宋体"/>
                <w:sz w:val="20"/>
              </w:rPr>
            </w:pPr>
            <w:r>
              <w:rPr>
                <w:rFonts w:hint="eastAsia" w:ascii="宋体" w:eastAsia="宋体"/>
                <w:sz w:val="20"/>
              </w:rPr>
              <w:t>非空</w:t>
            </w:r>
          </w:p>
        </w:tc>
      </w:tr>
    </w:tbl>
    <w:p>
      <w:pPr>
        <w:pStyle w:val="4"/>
        <w:spacing w:before="10"/>
        <w:rPr>
          <w:rFonts w:ascii="宋体"/>
          <w:sz w:val="3"/>
        </w:rPr>
      </w:pPr>
    </w:p>
    <w:p>
      <w:pPr>
        <w:pStyle w:val="4"/>
        <w:ind w:left="82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113030" cy="196215"/>
            <wp:effectExtent l="0" t="0" r="0" b="0"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20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6"/>
        <w:rPr>
          <w:rFonts w:ascii="宋体"/>
          <w:sz w:val="28"/>
        </w:rPr>
      </w:pPr>
    </w:p>
    <w:p>
      <w:pPr>
        <w:spacing w:before="0"/>
        <w:ind w:left="1944" w:right="1705" w:firstLine="0"/>
        <w:jc w:val="center"/>
        <w:rPr>
          <w:rFonts w:hint="eastAsia" w:ascii="宋体" w:eastAsia="宋体"/>
          <w:sz w:val="21"/>
        </w:rPr>
      </w:pPr>
      <w:r>
        <w:drawing>
          <wp:anchor distT="0" distB="0" distL="0" distR="0" simplePos="0" relativeHeight="250561536" behindDoc="1" locked="0" layoutInCell="1" allowOverlap="1">
            <wp:simplePos x="0" y="0"/>
            <wp:positionH relativeFrom="page">
              <wp:posOffset>2774950</wp:posOffset>
            </wp:positionH>
            <wp:positionV relativeFrom="paragraph">
              <wp:posOffset>-669290</wp:posOffset>
            </wp:positionV>
            <wp:extent cx="115570" cy="198120"/>
            <wp:effectExtent l="0" t="0" r="0" b="0"/>
            <wp:wrapNone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0562560" behindDoc="1" locked="0" layoutInCell="1" allowOverlap="1">
                <wp:simplePos x="0" y="0"/>
                <wp:positionH relativeFrom="page">
                  <wp:posOffset>4058285</wp:posOffset>
                </wp:positionH>
                <wp:positionV relativeFrom="paragraph">
                  <wp:posOffset>-669290</wp:posOffset>
                </wp:positionV>
                <wp:extent cx="353695" cy="218440"/>
                <wp:effectExtent l="0" t="0" r="0" b="0"/>
                <wp:wrapNone/>
                <wp:docPr id="85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695" cy="218440"/>
                          <a:chOff x="6391" y="-1054"/>
                          <a:chExt cx="557" cy="344"/>
                        </a:xfrm>
                      </wpg:grpSpPr>
                      <pic:pic xmlns:pic="http://schemas.openxmlformats.org/drawingml/2006/picture">
                        <pic:nvPicPr>
                          <pic:cNvPr id="83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391" y="-1024"/>
                            <a:ext cx="40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768" y="-1055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1" o:spid="_x0000_s1026" o:spt="203" style="position:absolute;left:0pt;margin-left:319.55pt;margin-top:-52.7pt;height:17.2pt;width:27.85pt;mso-position-horizontal-relative:page;z-index:-252753920;mso-width-relative:page;mso-height-relative:page;" coordorigin="6391,-1054" coordsize="557,344" o:gfxdata="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">
                <o:lock v:ext="edit" aspectratio="f"/>
                <v:shape id="图片 42" o:spid="_x0000_s1026" o:spt="75" alt="" type="#_x0000_t75" style="position:absolute;left:6391;top:-1024;height:312;width:401;" filled="f" o:preferrelative="t" stroked="f" coordsize="21600,21600" o:gfxdata="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6ufr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2" o:title=""/>
                  <o:lock v:ext="edit" aspectratio="t"/>
                </v:shape>
                <v:shape id="图片 43" o:spid="_x0000_s1026" o:spt="75" alt="" type="#_x0000_t75" style="position:absolute;left:6768;top:-1055;height:312;width:180;" filled="f" o:preferrelative="t" stroked="f" coordsize="21600,21600" o:gfxdata="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bxiI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1204595</wp:posOffset>
                </wp:positionH>
                <wp:positionV relativeFrom="paragraph">
                  <wp:posOffset>227330</wp:posOffset>
                </wp:positionV>
                <wp:extent cx="5245100" cy="2033270"/>
                <wp:effectExtent l="0" t="0" r="0" b="0"/>
                <wp:wrapNone/>
                <wp:docPr id="165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0" cy="2033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10" w:type="dxa"/>
                              <w:tblBorders>
                                <w:top w:val="single" w:color="000000" w:sz="8" w:space="0"/>
                                <w:left w:val="single" w:color="000000" w:sz="8" w:space="0"/>
                                <w:bottom w:val="single" w:color="000000" w:sz="8" w:space="0"/>
                                <w:right w:val="single" w:color="000000" w:sz="8" w:space="0"/>
                                <w:insideH w:val="single" w:color="000000" w:sz="8" w:space="0"/>
                                <w:insideV w:val="single" w:color="000000" w:sz="8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110"/>
                              <w:gridCol w:w="1711"/>
                              <w:gridCol w:w="1710"/>
                              <w:gridCol w:w="3704"/>
                            </w:tblGrid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110" w:type="dxa"/>
                                  <w:tcBorders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35"/>
                                    <w:ind w:right="216"/>
                                    <w:jc w:val="right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字段名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  <w:tcBorders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tabs>
                                      <w:tab w:val="left" w:pos="442"/>
                                    </w:tabs>
                                    <w:spacing w:before="35"/>
                                    <w:ind w:left="17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含</w:t>
                                  </w: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义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35"/>
                                    <w:ind w:left="418" w:right="401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字段类型</w:t>
                                  </w:r>
                                </w:p>
                              </w:tc>
                              <w:tc>
                                <w:tcPr>
                                  <w:tcW w:w="3704" w:type="dxa"/>
                                  <w:tcBorders>
                                    <w:left w:val="single" w:color="000000" w:sz="6" w:space="0"/>
                                    <w:bottom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tabs>
                                      <w:tab w:val="left" w:pos="444"/>
                                    </w:tabs>
                                    <w:spacing w:before="35"/>
                                    <w:ind w:left="18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约</w:t>
                                  </w: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束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7" w:hRule="atLeast"/>
                              </w:trPr>
                              <w:tc>
                                <w:tcPr>
                                  <w:tcW w:w="1110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left="377" w:right="362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sno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ind w:left="18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员工编号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left="418" w:right="4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char(5)</w:t>
                                  </w:r>
                                </w:p>
                              </w:tc>
                              <w:tc>
                                <w:tcPr>
                                  <w:tcW w:w="3704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64"/>
                                    <w:ind w:left="128"/>
                                    <w:jc w:val="left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主键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110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left="281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sname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64"/>
                                    <w:ind w:left="18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员工姓名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left="418" w:right="4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char(20)</w:t>
                                  </w:r>
                                </w:p>
                              </w:tc>
                              <w:tc>
                                <w:tcPr>
                                  <w:tcW w:w="3704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ind w:left="128"/>
                                    <w:jc w:val="left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非空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7" w:hRule="atLeast"/>
                              </w:trPr>
                              <w:tc>
                                <w:tcPr>
                                  <w:tcW w:w="1110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left="370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ssex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ind w:left="18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员工性别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left="418" w:right="4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char(2)</w:t>
                                  </w:r>
                                </w:p>
                              </w:tc>
                              <w:tc>
                                <w:tcPr>
                                  <w:tcW w:w="3704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ind w:left="128"/>
                                    <w:jc w:val="left"/>
                                    <w:rPr>
                                      <w:rFonts w:hint="eastAsia" w:ascii="宋体" w:hAns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hAnsi="宋体" w:eastAsia="宋体"/>
                                      <w:w w:val="110"/>
                                      <w:sz w:val="19"/>
                                    </w:rPr>
                                    <w:t>其值只能取“男”和“女”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110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right="140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sbirthday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ind w:left="18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出生日期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left="418" w:right="4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3704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ind w:left="128"/>
                                    <w:jc w:val="left"/>
                                    <w:rPr>
                                      <w:rFonts w:ascii="宋体" w:hAnsi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宋体" w:hAnsi="宋体"/>
                                      <w:w w:val="112"/>
                                      <w:sz w:val="19"/>
                                    </w:rPr>
                                    <w:t>—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110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right="175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saddress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ind w:left="18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员工住址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left="418" w:right="4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char(20)</w:t>
                                  </w:r>
                                </w:p>
                              </w:tc>
                              <w:tc>
                                <w:tcPr>
                                  <w:tcW w:w="3704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ind w:left="128"/>
                                    <w:jc w:val="left"/>
                                    <w:rPr>
                                      <w:rFonts w:ascii="宋体" w:hAnsi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宋体" w:hAnsi="宋体"/>
                                      <w:w w:val="112"/>
                                      <w:sz w:val="19"/>
                                    </w:rPr>
                                    <w:t>—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110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left="377" w:right="362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stel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ind w:left="18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联系电话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left="418" w:right="4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char(15)</w:t>
                                  </w:r>
                                </w:p>
                              </w:tc>
                              <w:tc>
                                <w:tcPr>
                                  <w:tcW w:w="3704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ind w:left="128"/>
                                    <w:jc w:val="left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要求每个员工的联系电话不能相同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110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left="376" w:right="362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cno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ind w:left="18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医保卡号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left="418" w:right="4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char(15)</w:t>
                                  </w:r>
                                </w:p>
                              </w:tc>
                              <w:tc>
                                <w:tcPr>
                                  <w:tcW w:w="3704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ind w:left="128"/>
                                    <w:jc w:val="left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pacing w:val="53"/>
                                      <w:w w:val="110"/>
                                      <w:sz w:val="19"/>
                                    </w:rPr>
                                    <w:t>与</w:t>
                                  </w: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 xml:space="preserve">card </w:t>
                                  </w:r>
                                  <w:r>
                                    <w:rPr>
                                      <w:rFonts w:hint="eastAsia" w:ascii="宋体" w:eastAsia="宋体"/>
                                      <w:spacing w:val="17"/>
                                      <w:w w:val="110"/>
                                      <w:sz w:val="19"/>
                                    </w:rPr>
                                    <w:t>表中的</w:t>
                                  </w: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 xml:space="preserve">cno </w:t>
                                  </w: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外键关联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9" w:hRule="atLeast"/>
                              </w:trPr>
                              <w:tc>
                                <w:tcPr>
                                  <w:tcW w:w="1110" w:type="dxa"/>
                                  <w:tcBorders>
                                    <w:top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left="377" w:right="362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bno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ind w:left="18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企业编号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47"/>
                                    <w:ind w:left="418" w:right="40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>char(10)</w:t>
                                  </w:r>
                                </w:p>
                              </w:tc>
                              <w:tc>
                                <w:tcPr>
                                  <w:tcW w:w="3704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ind w:left="128"/>
                                    <w:jc w:val="left"/>
                                    <w:rPr>
                                      <w:rFonts w:hint="eastAsia" w:ascii="宋体" w:eastAsia="宋体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pacing w:val="53"/>
                                      <w:w w:val="110"/>
                                      <w:sz w:val="19"/>
                                    </w:rPr>
                                    <w:t>与</w:t>
                                  </w: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 xml:space="preserve">business </w:t>
                                  </w:r>
                                  <w:r>
                                    <w:rPr>
                                      <w:rFonts w:hint="eastAsia" w:ascii="宋体" w:eastAsia="宋体"/>
                                      <w:spacing w:val="-12"/>
                                      <w:w w:val="110"/>
                                      <w:sz w:val="19"/>
                                    </w:rPr>
                                    <w:t xml:space="preserve">表中的 </w:t>
                                  </w:r>
                                  <w:r>
                                    <w:rPr>
                                      <w:w w:val="110"/>
                                      <w:sz w:val="19"/>
                                    </w:rPr>
                                    <w:t xml:space="preserve">bno </w:t>
                                  </w:r>
                                  <w:r>
                                    <w:rPr>
                                      <w:rFonts w:hint="eastAsia" w:ascii="宋体" w:eastAsia="宋体"/>
                                      <w:w w:val="110"/>
                                      <w:sz w:val="19"/>
                                    </w:rPr>
                                    <w:t>外键关联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4"/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4" o:spid="_x0000_s1026" o:spt="202" type="#_x0000_t202" style="position:absolute;left:0pt;margin-left:94.85pt;margin-top:17.9pt;height:160.1pt;width:413pt;mso-position-horizontal-relative:page;z-index:251677696;mso-width-relative:page;mso-height-relative:page;" filled="f" stroked="f" coordsize="21600,21600" o:gfxdata="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JR4JEPXAAAACwEAAA8AAAAA&#10;AAAAAQAgAAAAIgAAAGRycy9kb3ducmV2LnhtbFBLAQIUABQAAAAIAIdO4kAvk3EXowEAACgDAAAO&#10;AAAAAAAAAAEAIAAAACYBAABkcnMvZTJvRG9jLnhtbFBLBQYAAAAABgAGAFkBAAA7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10" w:type="dxa"/>
                        <w:tblBorders>
                          <w:top w:val="single" w:color="000000" w:sz="8" w:space="0"/>
                          <w:left w:val="single" w:color="000000" w:sz="8" w:space="0"/>
                          <w:bottom w:val="single" w:color="000000" w:sz="8" w:space="0"/>
                          <w:right w:val="single" w:color="000000" w:sz="8" w:space="0"/>
                          <w:insideH w:val="single" w:color="000000" w:sz="8" w:space="0"/>
                          <w:insideV w:val="single" w:color="000000" w:sz="8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110"/>
                        <w:gridCol w:w="1711"/>
                        <w:gridCol w:w="1710"/>
                        <w:gridCol w:w="3704"/>
                      </w:tblGrid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1110" w:type="dxa"/>
                            <w:tcBorders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35"/>
                              <w:ind w:right="216"/>
                              <w:jc w:val="right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字段名</w:t>
                            </w:r>
                          </w:p>
                        </w:tc>
                        <w:tc>
                          <w:tcPr>
                            <w:tcW w:w="1711" w:type="dxa"/>
                            <w:tcBorders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tabs>
                                <w:tab w:val="left" w:pos="442"/>
                              </w:tabs>
                              <w:spacing w:before="35"/>
                              <w:ind w:left="17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含</w:t>
                            </w: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义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35"/>
                              <w:ind w:left="418" w:right="401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字段类型</w:t>
                            </w:r>
                          </w:p>
                        </w:tc>
                        <w:tc>
                          <w:tcPr>
                            <w:tcW w:w="3704" w:type="dxa"/>
                            <w:tcBorders>
                              <w:left w:val="single" w:color="000000" w:sz="6" w:space="0"/>
                              <w:bottom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tabs>
                                <w:tab w:val="left" w:pos="444"/>
                              </w:tabs>
                              <w:spacing w:before="35"/>
                              <w:ind w:left="18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约</w:t>
                            </w: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束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7" w:hRule="atLeast"/>
                        </w:trPr>
                        <w:tc>
                          <w:tcPr>
                            <w:tcW w:w="1110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left="377" w:right="362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sno</w:t>
                            </w:r>
                          </w:p>
                        </w:tc>
                        <w:tc>
                          <w:tcPr>
                            <w:tcW w:w="1711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ind w:left="18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员工编号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left="418" w:right="401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char(5)</w:t>
                            </w:r>
                          </w:p>
                        </w:tc>
                        <w:tc>
                          <w:tcPr>
                            <w:tcW w:w="3704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64"/>
                              <w:ind w:left="128"/>
                              <w:jc w:val="left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主键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1110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left="281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sname</w:t>
                            </w:r>
                          </w:p>
                        </w:tc>
                        <w:tc>
                          <w:tcPr>
                            <w:tcW w:w="1711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64"/>
                              <w:ind w:left="18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员工姓名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left="418" w:right="401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char(20)</w:t>
                            </w:r>
                          </w:p>
                        </w:tc>
                        <w:tc>
                          <w:tcPr>
                            <w:tcW w:w="3704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ind w:left="128"/>
                              <w:jc w:val="left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非空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7" w:hRule="atLeast"/>
                        </w:trPr>
                        <w:tc>
                          <w:tcPr>
                            <w:tcW w:w="1110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left="37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ssex</w:t>
                            </w:r>
                          </w:p>
                        </w:tc>
                        <w:tc>
                          <w:tcPr>
                            <w:tcW w:w="1711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ind w:left="18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员工性别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left="418" w:right="401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char(2)</w:t>
                            </w:r>
                          </w:p>
                        </w:tc>
                        <w:tc>
                          <w:tcPr>
                            <w:tcW w:w="3704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ind w:left="128"/>
                              <w:jc w:val="left"/>
                              <w:rPr>
                                <w:rFonts w:hint="eastAsia" w:ascii="宋体" w:hAns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w w:val="110"/>
                                <w:sz w:val="19"/>
                              </w:rPr>
                              <w:t>其值只能取“男”和“女”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1110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right="140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sbirthday</w:t>
                            </w:r>
                          </w:p>
                        </w:tc>
                        <w:tc>
                          <w:tcPr>
                            <w:tcW w:w="1711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ind w:left="18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出生日期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left="418" w:right="401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3704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ind w:left="128"/>
                              <w:jc w:val="left"/>
                              <w:rPr>
                                <w:rFonts w:ascii="宋体" w:hAnsi="宋体"/>
                                <w:sz w:val="19"/>
                              </w:rPr>
                            </w:pPr>
                            <w:r>
                              <w:rPr>
                                <w:rFonts w:ascii="宋体" w:hAnsi="宋体"/>
                                <w:w w:val="112"/>
                                <w:sz w:val="19"/>
                              </w:rPr>
                              <w:t>—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1110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right="175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saddress</w:t>
                            </w:r>
                          </w:p>
                        </w:tc>
                        <w:tc>
                          <w:tcPr>
                            <w:tcW w:w="1711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ind w:left="18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员工住址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left="418" w:right="401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char(20)</w:t>
                            </w:r>
                          </w:p>
                        </w:tc>
                        <w:tc>
                          <w:tcPr>
                            <w:tcW w:w="3704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ind w:left="128"/>
                              <w:jc w:val="left"/>
                              <w:rPr>
                                <w:rFonts w:ascii="宋体" w:hAnsi="宋体"/>
                                <w:sz w:val="19"/>
                              </w:rPr>
                            </w:pPr>
                            <w:r>
                              <w:rPr>
                                <w:rFonts w:ascii="宋体" w:hAnsi="宋体"/>
                                <w:w w:val="112"/>
                                <w:sz w:val="19"/>
                              </w:rPr>
                              <w:t>—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1110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left="377" w:right="362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stel</w:t>
                            </w:r>
                          </w:p>
                        </w:tc>
                        <w:tc>
                          <w:tcPr>
                            <w:tcW w:w="1711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ind w:left="18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联系电话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left="418" w:right="401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char(15)</w:t>
                            </w:r>
                          </w:p>
                        </w:tc>
                        <w:tc>
                          <w:tcPr>
                            <w:tcW w:w="3704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ind w:left="128"/>
                              <w:jc w:val="left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要求每个员工的联系电话不能相同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1110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left="376" w:right="362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cno</w:t>
                            </w:r>
                          </w:p>
                        </w:tc>
                        <w:tc>
                          <w:tcPr>
                            <w:tcW w:w="1711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ind w:left="18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医保卡号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left="418" w:right="401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char(15)</w:t>
                            </w:r>
                          </w:p>
                        </w:tc>
                        <w:tc>
                          <w:tcPr>
                            <w:tcW w:w="3704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ind w:left="128"/>
                              <w:jc w:val="left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pacing w:val="53"/>
                                <w:w w:val="110"/>
                                <w:sz w:val="19"/>
                              </w:rPr>
                              <w:t>与</w:t>
                            </w:r>
                            <w:r>
                              <w:rPr>
                                <w:w w:val="110"/>
                                <w:sz w:val="19"/>
                              </w:rPr>
                              <w:t xml:space="preserve">card </w:t>
                            </w:r>
                            <w:r>
                              <w:rPr>
                                <w:rFonts w:hint="eastAsia" w:ascii="宋体" w:eastAsia="宋体"/>
                                <w:spacing w:val="17"/>
                                <w:w w:val="110"/>
                                <w:sz w:val="19"/>
                              </w:rPr>
                              <w:t>表中的</w:t>
                            </w:r>
                            <w:r>
                              <w:rPr>
                                <w:w w:val="110"/>
                                <w:sz w:val="19"/>
                              </w:rPr>
                              <w:t xml:space="preserve">cno </w:t>
                            </w: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外键关联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9" w:hRule="atLeast"/>
                        </w:trPr>
                        <w:tc>
                          <w:tcPr>
                            <w:tcW w:w="1110" w:type="dxa"/>
                            <w:tcBorders>
                              <w:top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left="377" w:right="362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bno</w:t>
                            </w:r>
                          </w:p>
                        </w:tc>
                        <w:tc>
                          <w:tcPr>
                            <w:tcW w:w="1711" w:type="dxa"/>
                            <w:tcBorders>
                              <w:top w:val="single" w:color="000000" w:sz="6" w:space="0"/>
                              <w:left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ind w:left="18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企业编号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color="000000" w:sz="6" w:space="0"/>
                              <w:left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47"/>
                              <w:ind w:left="418" w:right="401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10"/>
                                <w:sz w:val="19"/>
                              </w:rPr>
                              <w:t>char(10)</w:t>
                            </w:r>
                          </w:p>
                        </w:tc>
                        <w:tc>
                          <w:tcPr>
                            <w:tcW w:w="3704" w:type="dxa"/>
                            <w:tcBorders>
                              <w:top w:val="single" w:color="000000" w:sz="6" w:space="0"/>
                              <w:lef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ind w:left="128"/>
                              <w:jc w:val="left"/>
                              <w:rPr>
                                <w:rFonts w:hint="eastAsia" w:ascii="宋体" w:eastAsia="宋体"/>
                                <w:sz w:val="19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pacing w:val="53"/>
                                <w:w w:val="110"/>
                                <w:sz w:val="19"/>
                              </w:rPr>
                              <w:t>与</w:t>
                            </w:r>
                            <w:r>
                              <w:rPr>
                                <w:w w:val="110"/>
                                <w:sz w:val="19"/>
                              </w:rPr>
                              <w:t xml:space="preserve">business </w:t>
                            </w:r>
                            <w:r>
                              <w:rPr>
                                <w:rFonts w:hint="eastAsia" w:ascii="宋体" w:eastAsia="宋体"/>
                                <w:spacing w:val="-12"/>
                                <w:w w:val="110"/>
                                <w:sz w:val="19"/>
                              </w:rPr>
                              <w:t xml:space="preserve">表中的 </w:t>
                            </w:r>
                            <w:r>
                              <w:rPr>
                                <w:w w:val="110"/>
                                <w:sz w:val="19"/>
                              </w:rPr>
                              <w:t xml:space="preserve">bno </w:t>
                            </w:r>
                            <w:r>
                              <w:rPr>
                                <w:rFonts w:hint="eastAsia" w:ascii="宋体" w:eastAsia="宋体"/>
                                <w:w w:val="110"/>
                                <w:sz w:val="19"/>
                              </w:rPr>
                              <w:t>外键关联</w:t>
                            </w:r>
                          </w:p>
                        </w:tc>
                      </w:tr>
                    </w:tbl>
                    <w:p>
                      <w:pPr>
                        <w:pStyle w:val="4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eastAsia="宋体"/>
          <w:spacing w:val="-26"/>
          <w:sz w:val="21"/>
        </w:rPr>
        <w:t xml:space="preserve">表 </w:t>
      </w:r>
      <w:r>
        <w:rPr>
          <w:sz w:val="21"/>
        </w:rPr>
        <w:t>4</w:t>
      </w:r>
      <w:r>
        <w:rPr>
          <w:spacing w:val="2"/>
          <w:sz w:val="21"/>
        </w:rPr>
        <w:t xml:space="preserve"> </w:t>
      </w:r>
      <w:r>
        <w:rPr>
          <w:rFonts w:hint="eastAsia" w:ascii="宋体" w:eastAsia="宋体"/>
          <w:spacing w:val="-2"/>
          <w:sz w:val="21"/>
        </w:rPr>
        <w:t>员工</w:t>
      </w:r>
      <w:r>
        <w:rPr>
          <w:rFonts w:hint="eastAsia" w:ascii="宋体" w:eastAsia="宋体"/>
          <w:sz w:val="21"/>
        </w:rPr>
        <w:t>（staff）</w:t>
      </w:r>
      <w:r>
        <w:rPr>
          <w:rFonts w:hint="eastAsia" w:ascii="宋体" w:eastAsia="宋体"/>
          <w:spacing w:val="-3"/>
          <w:sz w:val="21"/>
        </w:rPr>
        <w:t>表结构</w:t>
      </w:r>
      <w:r>
        <w:rPr>
          <w:rFonts w:hint="eastAsia" w:ascii="宋体" w:eastAsia="宋体"/>
          <w:sz w:val="21"/>
        </w:rPr>
        <w:t xml:space="preserve"> </w:t>
      </w:r>
    </w:p>
    <w:p>
      <w:pPr>
        <w:pStyle w:val="4"/>
        <w:rPr>
          <w:rFonts w:ascii="宋体"/>
          <w:sz w:val="22"/>
        </w:rPr>
      </w:pPr>
    </w:p>
    <w:p>
      <w:pPr>
        <w:pStyle w:val="4"/>
        <w:rPr>
          <w:rFonts w:ascii="宋体"/>
          <w:sz w:val="22"/>
        </w:rPr>
      </w:pPr>
    </w:p>
    <w:p>
      <w:pPr>
        <w:pStyle w:val="4"/>
        <w:rPr>
          <w:rFonts w:ascii="宋体"/>
          <w:sz w:val="22"/>
        </w:rPr>
      </w:pPr>
    </w:p>
    <w:p>
      <w:pPr>
        <w:pStyle w:val="4"/>
        <w:rPr>
          <w:rFonts w:ascii="宋体"/>
          <w:sz w:val="22"/>
        </w:rPr>
      </w:pPr>
    </w:p>
    <w:p>
      <w:pPr>
        <w:pStyle w:val="4"/>
        <w:rPr>
          <w:rFonts w:ascii="宋体"/>
          <w:sz w:val="22"/>
        </w:rPr>
      </w:pPr>
    </w:p>
    <w:p>
      <w:pPr>
        <w:pStyle w:val="4"/>
        <w:rPr>
          <w:rFonts w:ascii="宋体"/>
          <w:sz w:val="22"/>
        </w:rPr>
      </w:pPr>
    </w:p>
    <w:p>
      <w:pPr>
        <w:pStyle w:val="4"/>
        <w:rPr>
          <w:rFonts w:ascii="宋体"/>
          <w:sz w:val="22"/>
        </w:rPr>
      </w:pPr>
    </w:p>
    <w:p>
      <w:pPr>
        <w:pStyle w:val="4"/>
        <w:rPr>
          <w:rFonts w:ascii="宋体"/>
          <w:sz w:val="22"/>
        </w:rPr>
      </w:pPr>
    </w:p>
    <w:p>
      <w:pPr>
        <w:pStyle w:val="4"/>
        <w:rPr>
          <w:rFonts w:ascii="宋体"/>
          <w:sz w:val="22"/>
        </w:rPr>
      </w:pPr>
    </w:p>
    <w:p>
      <w:pPr>
        <w:pStyle w:val="4"/>
        <w:rPr>
          <w:rFonts w:ascii="宋体"/>
          <w:sz w:val="22"/>
        </w:rPr>
      </w:pPr>
    </w:p>
    <w:p>
      <w:pPr>
        <w:pStyle w:val="4"/>
        <w:spacing w:before="7"/>
        <w:rPr>
          <w:rFonts w:ascii="宋体"/>
          <w:sz w:val="29"/>
        </w:rPr>
      </w:pPr>
    </w:p>
    <w:p>
      <w:pPr>
        <w:spacing w:before="0"/>
        <w:ind w:left="0" w:right="579" w:firstLine="0"/>
        <w:jc w:val="right"/>
        <w:rPr>
          <w:rFonts w:ascii="宋体"/>
          <w:sz w:val="21"/>
        </w:rPr>
      </w:pPr>
      <w:r>
        <w:rPr>
          <w:rFonts w:ascii="宋体"/>
          <w:w w:val="100"/>
          <w:sz w:val="21"/>
        </w:rPr>
        <w:t xml:space="preserve"> </w:t>
      </w:r>
    </w:p>
    <w:p>
      <w:pPr>
        <w:spacing w:after="0"/>
        <w:jc w:val="right"/>
        <w:rPr>
          <w:rFonts w:ascii="宋体"/>
          <w:sz w:val="21"/>
        </w:rPr>
        <w:sectPr>
          <w:pgSz w:w="11910" w:h="16840"/>
          <w:pgMar w:top="1180" w:right="960" w:bottom="1200" w:left="980" w:header="872" w:footer="1019" w:gutter="0"/>
        </w:sectPr>
      </w:pPr>
    </w:p>
    <w:p>
      <w:pPr>
        <w:pStyle w:val="4"/>
        <w:spacing w:before="5"/>
        <w:rPr>
          <w:rFonts w:ascii="宋体"/>
        </w:rPr>
      </w:pPr>
      <w:r>
        <mc:AlternateContent>
          <mc:Choice Requires="wpg">
            <w:drawing>
              <wp:anchor distT="0" distB="0" distL="114300" distR="114300" simplePos="0" relativeHeight="250596352" behindDoc="1" locked="0" layoutInCell="1" allowOverlap="1">
                <wp:simplePos x="0" y="0"/>
                <wp:positionH relativeFrom="page">
                  <wp:posOffset>1898650</wp:posOffset>
                </wp:positionH>
                <wp:positionV relativeFrom="page">
                  <wp:posOffset>6674485</wp:posOffset>
                </wp:positionV>
                <wp:extent cx="525780" cy="203200"/>
                <wp:effectExtent l="0" t="0" r="0" b="0"/>
                <wp:wrapNone/>
                <wp:docPr id="88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" cy="203200"/>
                          <a:chOff x="2990" y="10512"/>
                          <a:chExt cx="828" cy="320"/>
                        </a:xfrm>
                      </wpg:grpSpPr>
                      <pic:pic xmlns:pic="http://schemas.openxmlformats.org/drawingml/2006/picture">
                        <pic:nvPicPr>
                          <pic:cNvPr id="8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990" y="10519"/>
                            <a:ext cx="6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636" y="10512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5" o:spid="_x0000_s1026" o:spt="203" style="position:absolute;left:0pt;margin-left:149.5pt;margin-top:525.55pt;height:16pt;width:41.4pt;mso-position-horizontal-relative:page;mso-position-vertical-relative:page;z-index:-252720128;mso-width-relative:page;mso-height-relative:page;" coordorigin="2990,10512" coordsize="828,320" o:gfxdata="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">
                <o:lock v:ext="edit" aspectratio="f"/>
                <v:shape id="图片 46" o:spid="_x0000_s1026" o:spt="75" alt="" type="#_x0000_t75" style="position:absolute;left:2990;top:10519;height:312;width:663;" filled="f" o:preferrelative="t" stroked="f" coordsize="21600,21600" o:gfxdata="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SbtO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4" o:title=""/>
                  <o:lock v:ext="edit" aspectratio="t"/>
                </v:shape>
                <v:shape id="图片 47" o:spid="_x0000_s1026" o:spt="75" alt="" type="#_x0000_t75" style="position:absolute;left:3636;top:10512;height:312;width:183;" filled="f" o:preferrelative="t" stroked="f" coordsize="21600,21600" o:gfxdata="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iMW/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597376" behindDoc="1" locked="0" layoutInCell="1" allowOverlap="1">
                <wp:simplePos x="0" y="0"/>
                <wp:positionH relativeFrom="page">
                  <wp:posOffset>2817495</wp:posOffset>
                </wp:positionH>
                <wp:positionV relativeFrom="page">
                  <wp:posOffset>6674485</wp:posOffset>
                </wp:positionV>
                <wp:extent cx="525780" cy="203200"/>
                <wp:effectExtent l="0" t="0" r="0" b="0"/>
                <wp:wrapNone/>
                <wp:docPr id="93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" cy="203200"/>
                          <a:chOff x="4438" y="10512"/>
                          <a:chExt cx="828" cy="320"/>
                        </a:xfrm>
                      </wpg:grpSpPr>
                      <pic:pic xmlns:pic="http://schemas.openxmlformats.org/drawingml/2006/picture">
                        <pic:nvPicPr>
                          <pic:cNvPr id="8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437" y="10519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653" y="10512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867" y="10519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083" y="10512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8" o:spid="_x0000_s1026" o:spt="203" style="position:absolute;left:0pt;margin-left:221.85pt;margin-top:525.55pt;height:16pt;width:41.4pt;mso-position-horizontal-relative:page;mso-position-vertical-relative:page;z-index:-252719104;mso-width-relative:page;mso-height-relative:page;" coordorigin="4438,10512" coordsize="828,320" o:gfxdata="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">
                <o:lock v:ext="edit" aspectratio="f"/>
                <v:shape id="图片 49" o:spid="_x0000_s1026" o:spt="75" alt="" type="#_x0000_t75" style="position:absolute;left:4437;top:10519;height:312;width:221;" filled="f" o:preferrelative="t" stroked="f" coordsize="21600,21600" o:gfxdata="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0OZ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5" o:title=""/>
                  <o:lock v:ext="edit" aspectratio="t"/>
                </v:shape>
                <v:shape id="图片 50" o:spid="_x0000_s1026" o:spt="75" alt="" type="#_x0000_t75" style="position:absolute;left:4653;top:10512;height:312;width:183;" filled="f" o:preferrelative="t" stroked="f" coordsize="21600,21600" o:gfxdata="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8ExhV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30" o:title=""/>
                  <o:lock v:ext="edit" aspectratio="t"/>
                </v:shape>
                <v:shape id="图片 51" o:spid="_x0000_s1026" o:spt="75" alt="" type="#_x0000_t75" style="position:absolute;left:4867;top:10519;height:312;width:221;" filled="f" o:preferrelative="t" stroked="f" coordsize="21600,21600" o:gfxdata="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398k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5" o:title=""/>
                  <o:lock v:ext="edit" aspectratio="t"/>
                </v:shape>
                <v:shape id="图片 52" o:spid="_x0000_s1026" o:spt="75" alt="" type="#_x0000_t75" style="position:absolute;left:5083;top:10512;height:312;width:183;" filled="f" o:preferrelative="t" stroked="f" coordsize="21600,21600" o:gfxdata="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40ju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598400" behindDoc="1" locked="0" layoutInCell="1" allowOverlap="1">
                <wp:simplePos x="0" y="0"/>
                <wp:positionH relativeFrom="page">
                  <wp:posOffset>3829685</wp:posOffset>
                </wp:positionH>
                <wp:positionV relativeFrom="page">
                  <wp:posOffset>6674485</wp:posOffset>
                </wp:positionV>
                <wp:extent cx="661670" cy="203200"/>
                <wp:effectExtent l="0" t="0" r="0" b="0"/>
                <wp:wrapNone/>
                <wp:docPr id="96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670" cy="203200"/>
                          <a:chOff x="6031" y="10512"/>
                          <a:chExt cx="1042" cy="320"/>
                        </a:xfrm>
                      </wpg:grpSpPr>
                      <pic:pic xmlns:pic="http://schemas.openxmlformats.org/drawingml/2006/picture">
                        <pic:nvPicPr>
                          <pic:cNvPr id="9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6031" y="10519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890" y="10512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53" o:spid="_x0000_s1026" o:spt="203" style="position:absolute;left:0pt;margin-left:301.55pt;margin-top:525.55pt;height:16pt;width:52.1pt;mso-position-horizontal-relative:page;mso-position-vertical-relative:page;z-index:-252718080;mso-width-relative:page;mso-height-relative:page;" coordorigin="6031,10512" coordsize="1042,320" o:gfxdata="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">
                <o:lock v:ext="edit" aspectratio="f"/>
                <v:shape id="图片 54" o:spid="_x0000_s1026" o:spt="75" alt="" type="#_x0000_t75" style="position:absolute;left:6031;top:10519;height:312;width:881;" filled="f" o:preferrelative="t" stroked="f" coordsize="21600,21600" o:gfxdata="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rs6d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6" o:title=""/>
                  <o:lock v:ext="edit" aspectratio="t"/>
                </v:shape>
                <v:shape id="图片 55" o:spid="_x0000_s1026" o:spt="75" alt="" type="#_x0000_t75" style="position:absolute;left:6890;top:10512;height:312;width:183;" filled="f" o:preferrelative="t" stroked="f" coordsize="21600,21600" o:gfxdata="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GS7z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599424" behindDoc="1" locked="0" layoutInCell="1" allowOverlap="1">
                <wp:simplePos x="0" y="0"/>
                <wp:positionH relativeFrom="page">
                  <wp:posOffset>5563870</wp:posOffset>
                </wp:positionH>
                <wp:positionV relativeFrom="page">
                  <wp:posOffset>6674485</wp:posOffset>
                </wp:positionV>
                <wp:extent cx="525780" cy="203200"/>
                <wp:effectExtent l="0" t="0" r="0" b="0"/>
                <wp:wrapNone/>
                <wp:docPr id="101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" cy="203200"/>
                          <a:chOff x="8762" y="10512"/>
                          <a:chExt cx="828" cy="320"/>
                        </a:xfrm>
                      </wpg:grpSpPr>
                      <pic:pic xmlns:pic="http://schemas.openxmlformats.org/drawingml/2006/picture">
                        <pic:nvPicPr>
                          <pic:cNvPr id="9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8762" y="10519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8978" y="10512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9194" y="10519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9408" y="10512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56" o:spid="_x0000_s1026" o:spt="203" style="position:absolute;left:0pt;margin-left:438.1pt;margin-top:525.55pt;height:16pt;width:41.4pt;mso-position-horizontal-relative:page;mso-position-vertical-relative:page;z-index:-252717056;mso-width-relative:page;mso-height-relative:page;" coordorigin="8762,10512" coordsize="828,320" o:gfxdata="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LmzwAL8A&#10;AAClAQAAGQAAAGRycy9fcmVscy9lMm9Eb2MueG1sLnJlbHO9kMGKwjAQhu8L+w5h7tu0PSyymPYi&#10;gldxH2BIpmmwmYQkir69gWVBQfDmcWb4v/9j1uPFL+JMKbvACrqmBUGsg3FsFfwetl8rELkgG1wC&#10;k4IrZRiHz4/1nhYsNZRnF7OoFM4K5lLij5RZz+QxNyES18sUksdSx2RlRH1ES7Jv22+Z7hkwPDDF&#10;zihIO9ODOFxjbX7NDtPkNG2CPnni8qRCOl+7KxCTpaLAk3H4t+ybyBbkc4fuPQ7dv4N8eO5wA1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">
                <o:lock v:ext="edit" aspectratio="f"/>
                <v:shape id="图片 57" o:spid="_x0000_s1026" o:spt="75" alt="" type="#_x0000_t75" style="position:absolute;left:8762;top:10519;height:312;width:221;" filled="f" o:preferrelative="t" stroked="f" coordsize="21600,21600" o:gfxdata="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kF/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5" o:title=""/>
                  <o:lock v:ext="edit" aspectratio="t"/>
                </v:shape>
                <v:shape id="图片 58" o:spid="_x0000_s1026" o:spt="75" alt="" type="#_x0000_t75" style="position:absolute;left:8978;top:10512;height:312;width:183;" filled="f" o:preferrelative="t" stroked="f" coordsize="21600,21600" o:gfxdata="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CZRRT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30" o:title=""/>
                  <o:lock v:ext="edit" aspectratio="t"/>
                </v:shape>
                <v:shape id="图片 59" o:spid="_x0000_s1026" o:spt="75" alt="" type="#_x0000_t75" style="position:absolute;left:9194;top:10519;height:312;width:221;" filled="f" o:preferrelative="t" stroked="f" coordsize="21600,21600" o:gfxdata="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CXC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5" o:title=""/>
                  <o:lock v:ext="edit" aspectratio="t"/>
                </v:shape>
                <v:shape id="图片 60" o:spid="_x0000_s1026" o:spt="75" alt="" type="#_x0000_t75" style="position:absolute;left:9408;top:10512;height:312;width:183;" filled="f" o:preferrelative="t" stroked="f" coordsize="21600,21600" o:gfxdata="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eJYn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00448" behindDoc="1" locked="0" layoutInCell="1" allowOverlap="1">
                <wp:simplePos x="0" y="0"/>
                <wp:positionH relativeFrom="page">
                  <wp:posOffset>1970405</wp:posOffset>
                </wp:positionH>
                <wp:positionV relativeFrom="page">
                  <wp:posOffset>6994525</wp:posOffset>
                </wp:positionV>
                <wp:extent cx="381000" cy="198120"/>
                <wp:effectExtent l="0" t="0" r="0" b="0"/>
                <wp:wrapNone/>
                <wp:docPr id="104" name="组合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" cy="198120"/>
                          <a:chOff x="3103" y="11016"/>
                          <a:chExt cx="600" cy="312"/>
                        </a:xfrm>
                      </wpg:grpSpPr>
                      <pic:pic xmlns:pic="http://schemas.openxmlformats.org/drawingml/2006/picture">
                        <pic:nvPicPr>
                          <pic:cNvPr id="10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3103" y="11016"/>
                            <a:ext cx="4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523" y="11016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61" o:spid="_x0000_s1026" o:spt="203" style="position:absolute;left:0pt;margin-left:155.15pt;margin-top:550.75pt;height:15.6pt;width:30pt;mso-position-horizontal-relative:page;mso-position-vertical-relative:page;z-index:-252716032;mso-width-relative:page;mso-height-relative:page;" coordorigin="3103,11016" coordsize="600,312" o:gfxdata="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">
                <o:lock v:ext="edit" aspectratio="f"/>
                <v:shape id="图片 62" o:spid="_x0000_s1026" o:spt="75" alt="" type="#_x0000_t75" style="position:absolute;left:3103;top:11016;height:312;width:430;" filled="f" o:preferrelative="t" stroked="f" coordsize="21600,21600" o:gfxdata="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kKhR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7" o:title=""/>
                  <o:lock v:ext="edit" aspectratio="t"/>
                </v:shape>
                <v:shape id="图片 63" o:spid="_x0000_s1026" o:spt="75" alt="" type="#_x0000_t75" style="position:absolute;left:3523;top:11016;height:312;width:180;" filled="f" o:preferrelative="t" stroked="f" coordsize="21600,21600" o:gfxdata="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TDG6b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01472" behindDoc="1" locked="0" layoutInCell="1" allowOverlap="1">
                <wp:simplePos x="0" y="0"/>
                <wp:positionH relativeFrom="page">
                  <wp:posOffset>2748915</wp:posOffset>
                </wp:positionH>
                <wp:positionV relativeFrom="page">
                  <wp:posOffset>6994525</wp:posOffset>
                </wp:positionV>
                <wp:extent cx="661670" cy="203200"/>
                <wp:effectExtent l="0" t="0" r="0" b="0"/>
                <wp:wrapNone/>
                <wp:docPr id="107" name="组合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670" cy="203200"/>
                          <a:chOff x="4330" y="11016"/>
                          <a:chExt cx="1042" cy="320"/>
                        </a:xfrm>
                      </wpg:grpSpPr>
                      <pic:pic xmlns:pic="http://schemas.openxmlformats.org/drawingml/2006/picture">
                        <pic:nvPicPr>
                          <pic:cNvPr id="10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4329" y="11023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191" y="11016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64" o:spid="_x0000_s1026" o:spt="203" style="position:absolute;left:0pt;margin-left:216.45pt;margin-top:550.75pt;height:16pt;width:52.1pt;mso-position-horizontal-relative:page;mso-position-vertical-relative:page;z-index:-252715008;mso-width-relative:page;mso-height-relative:page;" coordorigin="4330,11016" coordsize="1042,320" o:gfxdata="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">
                <o:lock v:ext="edit" aspectratio="f"/>
                <v:shape id="图片 65" o:spid="_x0000_s1026" o:spt="75" alt="" type="#_x0000_t75" style="position:absolute;left:4329;top:11023;height:312;width:881;" filled="f" o:preferrelative="t" stroked="f" coordsize="21600,21600" o:gfxdata="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TAAQ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6" o:title=""/>
                  <o:lock v:ext="edit" aspectratio="t"/>
                </v:shape>
                <v:shape id="图片 66" o:spid="_x0000_s1026" o:spt="75" alt="" type="#_x0000_t75" style="position:absolute;left:5191;top:11016;height:312;width:180;" filled="f" o:preferrelative="t" stroked="f" coordsize="21600,21600" o:gfxdata="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8Udlcb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02496" behindDoc="1" locked="0" layoutInCell="1" allowOverlap="1">
                <wp:simplePos x="0" y="0"/>
                <wp:positionH relativeFrom="page">
                  <wp:posOffset>3987800</wp:posOffset>
                </wp:positionH>
                <wp:positionV relativeFrom="page">
                  <wp:posOffset>6994525</wp:posOffset>
                </wp:positionV>
                <wp:extent cx="342900" cy="198120"/>
                <wp:effectExtent l="0" t="0" r="0" b="0"/>
                <wp:wrapNone/>
                <wp:docPr id="110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" cy="198120"/>
                          <a:chOff x="6281" y="11016"/>
                          <a:chExt cx="540" cy="312"/>
                        </a:xfrm>
                      </wpg:grpSpPr>
                      <pic:pic xmlns:pic="http://schemas.openxmlformats.org/drawingml/2006/picture">
                        <pic:nvPicPr>
                          <pic:cNvPr id="10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6280" y="11016"/>
                            <a:ext cx="368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640" y="11016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67" o:spid="_x0000_s1026" o:spt="203" style="position:absolute;left:0pt;margin-left:314pt;margin-top:550.75pt;height:15.6pt;width:27pt;mso-position-horizontal-relative:page;mso-position-vertical-relative:page;z-index:-252713984;mso-width-relative:page;mso-height-relative:page;" coordorigin="6281,11016" coordsize="540,312" o:gfxdata="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">
                <o:lock v:ext="edit" aspectratio="f"/>
                <v:shape id="图片 68" o:spid="_x0000_s1026" o:spt="75" alt="" type="#_x0000_t75" style="position:absolute;left:6280;top:11016;height:312;width:368;" filled="f" o:preferrelative="t" stroked="f" coordsize="21600,21600" o:gfxdata="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uwtB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8" o:title=""/>
                  <o:lock v:ext="edit" aspectratio="t"/>
                </v:shape>
                <v:shape id="图片 69" o:spid="_x0000_s1026" o:spt="75" alt="" type="#_x0000_t75" style="position:absolute;left:6640;top:11016;height:312;width:180;" filled="f" o:preferrelative="t" stroked="f" coordsize="21600,21600" o:gfxdata="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2PED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03520" behindDoc="1" locked="0" layoutInCell="1" allowOverlap="1">
                <wp:simplePos x="0" y="0"/>
                <wp:positionH relativeFrom="page">
                  <wp:posOffset>4748530</wp:posOffset>
                </wp:positionH>
                <wp:positionV relativeFrom="page">
                  <wp:posOffset>7016115</wp:posOffset>
                </wp:positionV>
                <wp:extent cx="1351915" cy="203200"/>
                <wp:effectExtent l="0" t="0" r="0" b="0"/>
                <wp:wrapNone/>
                <wp:docPr id="116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915" cy="203200"/>
                          <a:chOff x="7478" y="11050"/>
                          <a:chExt cx="2129" cy="320"/>
                        </a:xfrm>
                      </wpg:grpSpPr>
                      <pic:pic xmlns:pic="http://schemas.openxmlformats.org/drawingml/2006/picture">
                        <pic:nvPicPr>
                          <pic:cNvPr id="111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7478" y="11049"/>
                            <a:ext cx="50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2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7968" y="11056"/>
                            <a:ext cx="224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" name="图片 7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8184" y="11049"/>
                            <a:ext cx="39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4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8565" y="11056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9427" y="11049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70" o:spid="_x0000_s1026" o:spt="203" style="position:absolute;left:0pt;margin-left:373.9pt;margin-top:552.45pt;height:16pt;width:106.45pt;mso-position-horizontal-relative:page;mso-position-vertical-relative:page;z-index:-252712960;mso-width-relative:page;mso-height-relative:page;" coordorigin="7478,11050" coordsize="2129,320" o:gfxdata="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">
                <o:lock v:ext="edit" aspectratio="f"/>
                <v:shape id="图片 71" o:spid="_x0000_s1026" o:spt="75" alt="" type="#_x0000_t75" style="position:absolute;left:7478;top:11049;height:312;width:502;" filled="f" o:preferrelative="t" stroked="f" coordsize="21600,21600" o:gfxdata="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ssF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9" o:title=""/>
                  <o:lock v:ext="edit" aspectratio="t"/>
                </v:shape>
                <v:shape id="图片 72" o:spid="_x0000_s1026" o:spt="75" alt="" type="#_x0000_t75" style="position:absolute;left:7968;top:11056;height:312;width:224;" filled="f" o:preferrelative="t" stroked="f" coordsize="21600,21600" o:gfxdata="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4Brf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0" o:title=""/>
                  <o:lock v:ext="edit" aspectratio="t"/>
                </v:shape>
                <v:shape id="图片 73" o:spid="_x0000_s1026" o:spt="75" alt="" type="#_x0000_t75" style="position:absolute;left:8184;top:11049;height:312;width:392;" filled="f" o:preferrelative="t" stroked="f" coordsize="21600,21600" o:gfxdata="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OBl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1" o:title=""/>
                  <o:lock v:ext="edit" aspectratio="t"/>
                </v:shape>
                <v:shape id="图片 74" o:spid="_x0000_s1026" o:spt="75" alt="" type="#_x0000_t75" style="position:absolute;left:8565;top:11056;height:312;width:881;" filled="f" o:preferrelative="t" stroked="f" coordsize="21600,21600" o:gfxdata="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VMk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6" o:title=""/>
                  <o:lock v:ext="edit" aspectratio="t"/>
                </v:shape>
                <v:shape id="图片 75" o:spid="_x0000_s1026" o:spt="75" alt="" type="#_x0000_t75" style="position:absolute;left:9427;top:11049;height:312;width:180;" filled="f" o:preferrelative="t" stroked="f" coordsize="21600,21600" o:gfxdata="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Mbd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04544" behindDoc="1" locked="0" layoutInCell="1" allowOverlap="1">
                <wp:simplePos x="0" y="0"/>
                <wp:positionH relativeFrom="page">
                  <wp:posOffset>2005330</wp:posOffset>
                </wp:positionH>
                <wp:positionV relativeFrom="page">
                  <wp:posOffset>7315200</wp:posOffset>
                </wp:positionV>
                <wp:extent cx="312420" cy="198120"/>
                <wp:effectExtent l="0" t="0" r="0" b="0"/>
                <wp:wrapNone/>
                <wp:docPr id="119" name="组合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20" cy="198120"/>
                          <a:chOff x="3158" y="11520"/>
                          <a:chExt cx="492" cy="312"/>
                        </a:xfrm>
                      </wpg:grpSpPr>
                      <pic:pic xmlns:pic="http://schemas.openxmlformats.org/drawingml/2006/picture">
                        <pic:nvPicPr>
                          <pic:cNvPr id="117" name="图片 77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3158" y="11520"/>
                            <a:ext cx="317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8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470" y="11520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76" o:spid="_x0000_s1026" o:spt="203" style="position:absolute;left:0pt;margin-left:157.9pt;margin-top:576pt;height:15.6pt;width:24.6pt;mso-position-horizontal-relative:page;mso-position-vertical-relative:page;z-index:-252711936;mso-width-relative:page;mso-height-relative:page;" coordorigin="3158,11520" coordsize="492,312" o:gfxdata="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">
                <o:lock v:ext="edit" aspectratio="f"/>
                <v:shape id="图片 77" o:spid="_x0000_s1026" o:spt="75" alt="" type="#_x0000_t75" style="position:absolute;left:3158;top:11520;height:312;width:317;" filled="f" o:preferrelative="t" stroked="f" coordsize="21600,21600" o:gfxdata="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rXkGb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52" o:title=""/>
                  <o:lock v:ext="edit" aspectratio="t"/>
                </v:shape>
                <v:shape id="图片 78" o:spid="_x0000_s1026" o:spt="75" alt="" type="#_x0000_t75" style="position:absolute;left:3470;top:11520;height:312;width:180;" filled="f" o:preferrelative="t" stroked="f" coordsize="21600,21600" o:gfxdata="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TcJ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05568" behindDoc="1" locked="0" layoutInCell="1" allowOverlap="1">
                <wp:simplePos x="0" y="0"/>
                <wp:positionH relativeFrom="page">
                  <wp:posOffset>2748915</wp:posOffset>
                </wp:positionH>
                <wp:positionV relativeFrom="page">
                  <wp:posOffset>7315200</wp:posOffset>
                </wp:positionV>
                <wp:extent cx="661670" cy="203200"/>
                <wp:effectExtent l="0" t="0" r="0" b="0"/>
                <wp:wrapNone/>
                <wp:docPr id="122" name="组合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670" cy="203200"/>
                          <a:chOff x="4330" y="11520"/>
                          <a:chExt cx="1042" cy="320"/>
                        </a:xfrm>
                      </wpg:grpSpPr>
                      <pic:pic xmlns:pic="http://schemas.openxmlformats.org/drawingml/2006/picture">
                        <pic:nvPicPr>
                          <pic:cNvPr id="120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4329" y="11527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1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191" y="11520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79" o:spid="_x0000_s1026" o:spt="203" style="position:absolute;left:0pt;margin-left:216.45pt;margin-top:576pt;height:16pt;width:52.1pt;mso-position-horizontal-relative:page;mso-position-vertical-relative:page;z-index:-252710912;mso-width-relative:page;mso-height-relative:page;" coordorigin="4330,11520" coordsize="1042,320" o:gfxdata="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">
                <o:lock v:ext="edit" aspectratio="f"/>
                <v:shape id="图片 80" o:spid="_x0000_s1026" o:spt="75" alt="" type="#_x0000_t75" style="position:absolute;left:4329;top:11527;height:312;width:881;" filled="f" o:preferrelative="t" stroked="f" coordsize="21600,21600" o:gfxdata="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wL+/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6" o:title=""/>
                  <o:lock v:ext="edit" aspectratio="t"/>
                </v:shape>
                <v:shape id="图片 81" o:spid="_x0000_s1026" o:spt="75" alt="" type="#_x0000_t75" style="position:absolute;left:5191;top:11520;height:312;width:180;" filled="f" o:preferrelative="t" stroked="f" coordsize="21600,21600" o:gfxdata="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1G6Fl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06592" behindDoc="1" locked="0" layoutInCell="1" allowOverlap="1">
                <wp:simplePos x="0" y="0"/>
                <wp:positionH relativeFrom="page">
                  <wp:posOffset>3870325</wp:posOffset>
                </wp:positionH>
                <wp:positionV relativeFrom="page">
                  <wp:posOffset>7315200</wp:posOffset>
                </wp:positionV>
                <wp:extent cx="577850" cy="198120"/>
                <wp:effectExtent l="0" t="0" r="0" b="0"/>
                <wp:wrapNone/>
                <wp:docPr id="125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850" cy="198120"/>
                          <a:chOff x="6096" y="11520"/>
                          <a:chExt cx="910" cy="312"/>
                        </a:xfrm>
                      </wpg:grpSpPr>
                      <pic:pic xmlns:pic="http://schemas.openxmlformats.org/drawingml/2006/picture">
                        <pic:nvPicPr>
                          <pic:cNvPr id="123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11520"/>
                            <a:ext cx="744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4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825" y="11520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82" o:spid="_x0000_s1026" o:spt="203" style="position:absolute;left:0pt;margin-left:304.75pt;margin-top:576pt;height:15.6pt;width:45.5pt;mso-position-horizontal-relative:page;mso-position-vertical-relative:page;z-index:-252709888;mso-width-relative:page;mso-height-relative:page;" coordorigin="6096,11520" coordsize="910,312" o:gfxdata="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">
                <o:lock v:ext="edit" aspectratio="f"/>
                <v:shape id="图片 83" o:spid="_x0000_s1026" o:spt="75" alt="" type="#_x0000_t75" style="position:absolute;left:6096;top:11520;height:312;width:744;" filled="f" o:preferrelative="t" stroked="f" coordsize="21600,21600" o:gfxdata="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JHu3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3" o:title=""/>
                  <o:lock v:ext="edit" aspectratio="t"/>
                </v:shape>
                <v:shape id="图片 84" o:spid="_x0000_s1026" o:spt="75" alt="" type="#_x0000_t75" style="position:absolute;left:6825;top:11520;height:312;width:180;" filled="f" o:preferrelative="t" stroked="f" coordsize="21600,21600" o:gfxdata="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WwC/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07616" behindDoc="1" locked="0" layoutInCell="1" allowOverlap="1">
                <wp:simplePos x="0" y="0"/>
                <wp:positionH relativeFrom="page">
                  <wp:posOffset>4748530</wp:posOffset>
                </wp:positionH>
                <wp:positionV relativeFrom="page">
                  <wp:posOffset>7315200</wp:posOffset>
                </wp:positionV>
                <wp:extent cx="1778635" cy="203200"/>
                <wp:effectExtent l="0" t="0" r="0" b="0"/>
                <wp:wrapNone/>
                <wp:docPr id="132" name="组合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8635" cy="203200"/>
                          <a:chOff x="7478" y="11520"/>
                          <a:chExt cx="2801" cy="320"/>
                        </a:xfrm>
                      </wpg:grpSpPr>
                      <pic:pic xmlns:pic="http://schemas.openxmlformats.org/drawingml/2006/picture">
                        <pic:nvPicPr>
                          <pic:cNvPr id="126" name="图片 8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7478" y="11527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7" name="图片 87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7747" y="11520"/>
                            <a:ext cx="3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8" name="图片 8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8172" y="11527"/>
                            <a:ext cx="6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" name="图片 8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8870" y="11520"/>
                            <a:ext cx="32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0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9237" y="11527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1" name="图片 9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0096" y="11520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85" o:spid="_x0000_s1026" o:spt="203" style="position:absolute;left:0pt;margin-left:373.9pt;margin-top:576pt;height:16pt;width:140.05pt;mso-position-horizontal-relative:page;mso-position-vertical-relative:page;z-index:-252708864;mso-width-relative:page;mso-height-relative:page;" coordorigin="7478,11520" coordsize="2801,320" o:gfxdata="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">
                <o:lock v:ext="edit" aspectratio="f"/>
                <v:shape id="图片 86" o:spid="_x0000_s1026" o:spt="75" alt="" type="#_x0000_t75" style="position:absolute;left:7478;top:11527;height:312;width:221;" filled="f" o:preferrelative="t" stroked="f" coordsize="21600,21600" o:gfxdata="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lLVX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5" o:title=""/>
                  <o:lock v:ext="edit" aspectratio="t"/>
                </v:shape>
                <v:shape id="图片 87" o:spid="_x0000_s1026" o:spt="75" alt="" type="#_x0000_t75" style="position:absolute;left:7747;top:11520;height:312;width:380;" filled="f" o:preferrelative="t" stroked="f" coordsize="21600,21600" o:gfxdata="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VBYZ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4" o:title=""/>
                  <o:lock v:ext="edit" aspectratio="t"/>
                </v:shape>
                <v:shape id="图片 88" o:spid="_x0000_s1026" o:spt="75" alt="" type="#_x0000_t75" style="position:absolute;left:8172;top:11527;height:312;width:660;" filled="f" o:preferrelative="t" stroked="f" coordsize="21600,21600" o:gfxdata="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zDcz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4" o:title=""/>
                  <o:lock v:ext="edit" aspectratio="t"/>
                </v:shape>
                <v:shape id="图片 89" o:spid="_x0000_s1026" o:spt="75" alt="" type="#_x0000_t75" style="position:absolute;left:8870;top:11520;height:312;width:320;" filled="f" o:preferrelative="t" stroked="f" coordsize="21600,21600" o:gfxdata="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Q+C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5" o:title=""/>
                  <o:lock v:ext="edit" aspectratio="t"/>
                </v:shape>
                <v:shape id="图片 90" o:spid="_x0000_s1026" o:spt="75" alt="" type="#_x0000_t75" style="position:absolute;left:9237;top:11527;height:312;width:881;" filled="f" o:preferrelative="t" stroked="f" coordsize="21600,21600" o:gfxdata="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ttoI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6" o:title=""/>
                  <o:lock v:ext="edit" aspectratio="t"/>
                </v:shape>
                <v:shape id="图片 91" o:spid="_x0000_s1026" o:spt="75" alt="" type="#_x0000_t75" style="position:absolute;left:10096;top:11520;height:312;width:183;" filled="f" o:preferrelative="t" stroked="f" coordsize="21600,21600" o:gfxdata="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DCN7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08640" behindDoc="1" locked="0" layoutInCell="1" allowOverlap="1">
                <wp:simplePos x="0" y="0"/>
                <wp:positionH relativeFrom="page">
                  <wp:posOffset>1898650</wp:posOffset>
                </wp:positionH>
                <wp:positionV relativeFrom="page">
                  <wp:posOffset>7635240</wp:posOffset>
                </wp:positionV>
                <wp:extent cx="525780" cy="198120"/>
                <wp:effectExtent l="0" t="0" r="0" b="0"/>
                <wp:wrapNone/>
                <wp:docPr id="135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" cy="198120"/>
                          <a:chOff x="2990" y="12024"/>
                          <a:chExt cx="828" cy="312"/>
                        </a:xfrm>
                      </wpg:grpSpPr>
                      <pic:pic xmlns:pic="http://schemas.openxmlformats.org/drawingml/2006/picture">
                        <pic:nvPicPr>
                          <pic:cNvPr id="133" name="图片 9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990" y="12024"/>
                            <a:ext cx="6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636" y="12024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92" o:spid="_x0000_s1026" o:spt="203" style="position:absolute;left:0pt;margin-left:149.5pt;margin-top:601.2pt;height:15.6pt;width:41.4pt;mso-position-horizontal-relative:page;mso-position-vertical-relative:page;z-index:-252707840;mso-width-relative:page;mso-height-relative:page;" coordorigin="2990,12024" coordsize="828,312" o:gfxdata="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">
                <o:lock v:ext="edit" aspectratio="f"/>
                <v:shape id="图片 93" o:spid="_x0000_s1026" o:spt="75" alt="" type="#_x0000_t75" style="position:absolute;left:2990;top:12024;height:312;width:660;" filled="f" o:preferrelative="t" stroked="f" coordsize="21600,21600" o:gfxdata="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xM5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4" o:title=""/>
                  <o:lock v:ext="edit" aspectratio="t"/>
                </v:shape>
                <v:shape id="图片 94" o:spid="_x0000_s1026" o:spt="75" alt="" type="#_x0000_t75" style="position:absolute;left:3636;top:12024;height:312;width:183;" filled="f" o:preferrelative="t" stroked="f" coordsize="21600,21600" o:gfxdata="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C1lCC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09664" behindDoc="1" locked="0" layoutInCell="1" allowOverlap="1">
                <wp:simplePos x="0" y="0"/>
                <wp:positionH relativeFrom="page">
                  <wp:posOffset>2748915</wp:posOffset>
                </wp:positionH>
                <wp:positionV relativeFrom="page">
                  <wp:posOffset>7654925</wp:posOffset>
                </wp:positionV>
                <wp:extent cx="661670" cy="204470"/>
                <wp:effectExtent l="0" t="0" r="0" b="0"/>
                <wp:wrapNone/>
                <wp:docPr id="138" name="组合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670" cy="204470"/>
                          <a:chOff x="4330" y="12055"/>
                          <a:chExt cx="1042" cy="322"/>
                        </a:xfrm>
                      </wpg:grpSpPr>
                      <pic:pic xmlns:pic="http://schemas.openxmlformats.org/drawingml/2006/picture">
                        <pic:nvPicPr>
                          <pic:cNvPr id="136" name="图片 9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4329" y="12064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7" name="图片 9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191" y="12055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95" o:spid="_x0000_s1026" o:spt="203" style="position:absolute;left:0pt;margin-left:216.45pt;margin-top:602.75pt;height:16.1pt;width:52.1pt;mso-position-horizontal-relative:page;mso-position-vertical-relative:page;z-index:-252706816;mso-width-relative:page;mso-height-relative:page;" coordorigin="4330,12055" coordsize="1042,322" o:gfxdata="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">
                <o:lock v:ext="edit" aspectratio="f"/>
                <v:shape id="图片 96" o:spid="_x0000_s1026" o:spt="75" alt="" type="#_x0000_t75" style="position:absolute;left:4329;top:12064;height:312;width:881;" filled="f" o:preferrelative="t" stroked="f" coordsize="21600,21600" o:gfxdata="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+Vc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6" o:title=""/>
                  <o:lock v:ext="edit" aspectratio="t"/>
                </v:shape>
                <v:shape id="图片 97" o:spid="_x0000_s1026" o:spt="75" alt="" type="#_x0000_t75" style="position:absolute;left:5191;top:12055;height:312;width:180;" filled="f" o:preferrelative="t" stroked="f" coordsize="21600,21600" o:gfxdata="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ZwpX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10688" behindDoc="1" locked="0" layoutInCell="1" allowOverlap="1">
                <wp:simplePos x="0" y="0"/>
                <wp:positionH relativeFrom="page">
                  <wp:posOffset>3710940</wp:posOffset>
                </wp:positionH>
                <wp:positionV relativeFrom="page">
                  <wp:posOffset>7635240</wp:posOffset>
                </wp:positionV>
                <wp:extent cx="897890" cy="203200"/>
                <wp:effectExtent l="0" t="0" r="0" b="0"/>
                <wp:wrapNone/>
                <wp:docPr id="143" name="组合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7890" cy="203200"/>
                          <a:chOff x="5844" y="12024"/>
                          <a:chExt cx="1414" cy="320"/>
                        </a:xfrm>
                      </wpg:grpSpPr>
                      <pic:pic xmlns:pic="http://schemas.openxmlformats.org/drawingml/2006/picture">
                        <pic:nvPicPr>
                          <pic:cNvPr id="139" name="图片 9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844" y="12024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0" name="图片 10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6681" y="12031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1" name="图片 10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897" y="12024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2" name="图片 10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7075" y="12024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98" o:spid="_x0000_s1026" o:spt="203" style="position:absolute;left:0pt;margin-left:292.2pt;margin-top:601.2pt;height:16pt;width:70.7pt;mso-position-horizontal-relative:page;mso-position-vertical-relative:page;z-index:-252705792;mso-width-relative:page;mso-height-relative:page;" coordorigin="5844,12024" coordsize="1414,320" o:gfxdata="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">
                <o:lock v:ext="edit" aspectratio="f"/>
                <v:shape id="图片 99" o:spid="_x0000_s1026" o:spt="75" alt="" type="#_x0000_t75" style="position:absolute;left:5844;top:12024;height:312;width:881;" filled="f" o:preferrelative="t" stroked="f" coordsize="21600,21600" o:gfxdata="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vhwb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6" o:title=""/>
                  <o:lock v:ext="edit" aspectratio="t"/>
                </v:shape>
                <v:shape id="图片 100" o:spid="_x0000_s1026" o:spt="75" alt="" type="#_x0000_t75" style="position:absolute;left:6681;top:12031;height:312;width:221;" filled="f" o:preferrelative="t" stroked="f" coordsize="21600,21600" o:gfxdata="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8oDR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5" o:title=""/>
                  <o:lock v:ext="edit" aspectratio="t"/>
                </v:shape>
                <v:shape id="图片 101" o:spid="_x0000_s1026" o:spt="75" alt="" type="#_x0000_t75" style="position:absolute;left:6897;top:12024;height:312;width:183;" filled="f" o:preferrelative="t" stroked="f" coordsize="21600,21600" o:gfxdata="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MRExb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30" o:title=""/>
                  <o:lock v:ext="edit" aspectratio="t"/>
                </v:shape>
                <v:shape id="图片 102" o:spid="_x0000_s1026" o:spt="75" alt="" type="#_x0000_t75" style="position:absolute;left:7075;top:12024;height:312;width:183;" filled="f" o:preferrelative="t" stroked="f" coordsize="21600,21600" o:gfxdata="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bas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11712" behindDoc="1" locked="0" layoutInCell="1" allowOverlap="1">
                <wp:simplePos x="0" y="0"/>
                <wp:positionH relativeFrom="page">
                  <wp:posOffset>4748530</wp:posOffset>
                </wp:positionH>
                <wp:positionV relativeFrom="page">
                  <wp:posOffset>7635240</wp:posOffset>
                </wp:positionV>
                <wp:extent cx="388620" cy="203200"/>
                <wp:effectExtent l="0" t="0" r="0" b="0"/>
                <wp:wrapNone/>
                <wp:docPr id="146" name="组合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" cy="203200"/>
                          <a:chOff x="7478" y="12024"/>
                          <a:chExt cx="612" cy="320"/>
                        </a:xfrm>
                      </wpg:grpSpPr>
                      <pic:pic xmlns:pic="http://schemas.openxmlformats.org/drawingml/2006/picture">
                        <pic:nvPicPr>
                          <pic:cNvPr id="144" name="图片 10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7478" y="12031"/>
                            <a:ext cx="44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5" name="图片 10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7908" y="12024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03" o:spid="_x0000_s1026" o:spt="203" style="position:absolute;left:0pt;margin-left:373.9pt;margin-top:601.2pt;height:16pt;width:30.6pt;mso-position-horizontal-relative:page;mso-position-vertical-relative:page;z-index:-252704768;mso-width-relative:page;mso-height-relative:page;" coordorigin="7478,12024" coordsize="612,320" o:gfxdata="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">
                <o:lock v:ext="edit" aspectratio="f"/>
                <v:shape id="图片 104" o:spid="_x0000_s1026" o:spt="75" alt="" type="#_x0000_t75" style="position:absolute;left:7478;top:12031;height:312;width:442;" filled="f" o:preferrelative="t" stroked="f" coordsize="21600,21600" o:gfxdata="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dUCL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6" o:title=""/>
                  <o:lock v:ext="edit" aspectratio="t"/>
                </v:shape>
                <v:shape id="图片 105" o:spid="_x0000_s1026" o:spt="75" alt="" type="#_x0000_t75" style="position:absolute;left:7908;top:12024;height:312;width:183;" filled="f" o:preferrelative="t" stroked="f" coordsize="21600,21600" o:gfxdata="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/0LG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12736" behindDoc="1" locked="0" layoutInCell="1" allowOverlap="1">
                <wp:simplePos x="0" y="0"/>
                <wp:positionH relativeFrom="page">
                  <wp:posOffset>2000885</wp:posOffset>
                </wp:positionH>
                <wp:positionV relativeFrom="page">
                  <wp:posOffset>7954645</wp:posOffset>
                </wp:positionV>
                <wp:extent cx="321945" cy="198120"/>
                <wp:effectExtent l="0" t="0" r="0" b="0"/>
                <wp:wrapNone/>
                <wp:docPr id="149" name="组合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945" cy="198120"/>
                          <a:chOff x="3151" y="12528"/>
                          <a:chExt cx="507" cy="312"/>
                        </a:xfrm>
                      </wpg:grpSpPr>
                      <pic:pic xmlns:pic="http://schemas.openxmlformats.org/drawingml/2006/picture">
                        <pic:nvPicPr>
                          <pic:cNvPr id="147" name="图片 10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3151" y="12528"/>
                            <a:ext cx="33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8" name="图片 10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475" y="12528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06" o:spid="_x0000_s1026" o:spt="203" style="position:absolute;left:0pt;margin-left:157.55pt;margin-top:626.35pt;height:15.6pt;width:25.35pt;mso-position-horizontal-relative:page;mso-position-vertical-relative:page;z-index:-252703744;mso-width-relative:page;mso-height-relative:page;" coordorigin="3151,12528" coordsize="507,312" o:gfxdata="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">
                <o:lock v:ext="edit" aspectratio="f"/>
                <v:shape id="图片 107" o:spid="_x0000_s1026" o:spt="75" alt="" type="#_x0000_t75" style="position:absolute;left:3151;top:12528;height:312;width:332;" filled="f" o:preferrelative="t" stroked="f" coordsize="21600,21600" o:gfxdata="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kvj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7" o:title=""/>
                  <o:lock v:ext="edit" aspectratio="t"/>
                </v:shape>
                <v:shape id="图片 108" o:spid="_x0000_s1026" o:spt="75" alt="" type="#_x0000_t75" style="position:absolute;left:3475;top:12528;height:312;width:183;" filled="f" o:preferrelative="t" stroked="f" coordsize="21600,21600" o:gfxdata="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n+7V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13760" behindDoc="1" locked="0" layoutInCell="1" allowOverlap="1">
                <wp:simplePos x="0" y="0"/>
                <wp:positionH relativeFrom="page">
                  <wp:posOffset>2748915</wp:posOffset>
                </wp:positionH>
                <wp:positionV relativeFrom="page">
                  <wp:posOffset>7974965</wp:posOffset>
                </wp:positionV>
                <wp:extent cx="661670" cy="204470"/>
                <wp:effectExtent l="0" t="0" r="0" b="0"/>
                <wp:wrapNone/>
                <wp:docPr id="152" name="组合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670" cy="204470"/>
                          <a:chOff x="4330" y="12559"/>
                          <a:chExt cx="1042" cy="322"/>
                        </a:xfrm>
                      </wpg:grpSpPr>
                      <pic:pic xmlns:pic="http://schemas.openxmlformats.org/drawingml/2006/picture">
                        <pic:nvPicPr>
                          <pic:cNvPr id="150" name="图片 11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4329" y="12568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1" name="图片 11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191" y="12559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09" o:spid="_x0000_s1026" o:spt="203" style="position:absolute;left:0pt;margin-left:216.45pt;margin-top:627.95pt;height:16.1pt;width:52.1pt;mso-position-horizontal-relative:page;mso-position-vertical-relative:page;z-index:-252702720;mso-width-relative:page;mso-height-relative:page;" coordorigin="4330,12559" coordsize="1042,322" o:gfxdata="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">
                <o:lock v:ext="edit" aspectratio="f"/>
                <v:shape id="图片 110" o:spid="_x0000_s1026" o:spt="75" alt="" type="#_x0000_t75" style="position:absolute;left:4329;top:12568;height:312;width:881;" filled="f" o:preferrelative="t" stroked="f" coordsize="21600,21600" o:gfxdata="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cEjY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6" o:title=""/>
                  <o:lock v:ext="edit" aspectratio="t"/>
                </v:shape>
                <v:shape id="图片 111" o:spid="_x0000_s1026" o:spt="75" alt="" type="#_x0000_t75" style="position:absolute;left:5191;top:12559;height:312;width:180;" filled="f" o:preferrelative="t" stroked="f" coordsize="21600,21600" o:gfxdata="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0d0h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14784" behindDoc="1" locked="0" layoutInCell="1" allowOverlap="1">
                <wp:simplePos x="0" y="0"/>
                <wp:positionH relativeFrom="page">
                  <wp:posOffset>3870325</wp:posOffset>
                </wp:positionH>
                <wp:positionV relativeFrom="page">
                  <wp:posOffset>7954645</wp:posOffset>
                </wp:positionV>
                <wp:extent cx="577850" cy="198120"/>
                <wp:effectExtent l="0" t="0" r="0" b="0"/>
                <wp:wrapNone/>
                <wp:docPr id="155" name="组合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850" cy="198120"/>
                          <a:chOff x="6096" y="12528"/>
                          <a:chExt cx="910" cy="312"/>
                        </a:xfrm>
                      </wpg:grpSpPr>
                      <pic:pic xmlns:pic="http://schemas.openxmlformats.org/drawingml/2006/picture">
                        <pic:nvPicPr>
                          <pic:cNvPr id="153" name="图片 11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12528"/>
                            <a:ext cx="744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4" name="图片 11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825" y="12528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12" o:spid="_x0000_s1026" o:spt="203" style="position:absolute;left:0pt;margin-left:304.75pt;margin-top:626.35pt;height:15.6pt;width:45.5pt;mso-position-horizontal-relative:page;mso-position-vertical-relative:page;z-index:-252701696;mso-width-relative:page;mso-height-relative:page;" coordorigin="6096,12528" coordsize="910,312" o:gfxdata="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">
                <o:lock v:ext="edit" aspectratio="f"/>
                <v:shape id="图片 113" o:spid="_x0000_s1026" o:spt="75" alt="" type="#_x0000_t75" style="position:absolute;left:6096;top:12528;height:312;width:744;" filled="f" o:preferrelative="t" stroked="f" coordsize="21600,21600" o:gfxdata="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Xna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3" o:title=""/>
                  <o:lock v:ext="edit" aspectratio="t"/>
                </v:shape>
                <v:shape id="图片 114" o:spid="_x0000_s1026" o:spt="75" alt="" type="#_x0000_t75" style="position:absolute;left:6825;top:12528;height:312;width:180;" filled="f" o:preferrelative="t" stroked="f" coordsize="21600,21600" o:gfxdata="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9anGA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0615808" behindDoc="1" locked="0" layoutInCell="1" allowOverlap="1">
                <wp:simplePos x="0" y="0"/>
                <wp:positionH relativeFrom="page">
                  <wp:posOffset>4748530</wp:posOffset>
                </wp:positionH>
                <wp:positionV relativeFrom="page">
                  <wp:posOffset>7954645</wp:posOffset>
                </wp:positionV>
                <wp:extent cx="2014855" cy="203200"/>
                <wp:effectExtent l="0" t="0" r="0" b="0"/>
                <wp:wrapNone/>
                <wp:docPr id="163" name="组合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4855" cy="203200"/>
                          <a:chOff x="7478" y="12528"/>
                          <a:chExt cx="3173" cy="320"/>
                        </a:xfrm>
                      </wpg:grpSpPr>
                      <pic:pic xmlns:pic="http://schemas.openxmlformats.org/drawingml/2006/picture">
                        <pic:nvPicPr>
                          <pic:cNvPr id="156" name="图片 11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7478" y="12535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7" name="图片 1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7747" y="12528"/>
                            <a:ext cx="747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8" name="图片 11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8532" y="12535"/>
                            <a:ext cx="6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9" name="图片 11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9230" y="12528"/>
                            <a:ext cx="33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0" name="图片 120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9607" y="12535"/>
                            <a:ext cx="44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1" name="图片 12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0039" y="12535"/>
                            <a:ext cx="4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" name="图片 12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0468" y="12528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15" o:spid="_x0000_s1026" o:spt="203" style="position:absolute;left:0pt;margin-left:373.9pt;margin-top:626.35pt;height:16pt;width:158.65pt;mso-position-horizontal-relative:page;mso-position-vertical-relative:page;z-index:-252700672;mso-width-relative:page;mso-height-relative:page;" coordorigin="7478,12528" coordsize="3173,320" o:gfxdata="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">
                <o:lock v:ext="edit" aspectratio="f"/>
                <v:shape id="图片 116" o:spid="_x0000_s1026" o:spt="75" alt="" type="#_x0000_t75" style="position:absolute;left:7478;top:12535;height:312;width:221;" filled="f" o:preferrelative="t" stroked="f" coordsize="21600,21600" o:gfxdata="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pUpi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5" o:title=""/>
                  <o:lock v:ext="edit" aspectratio="t"/>
                </v:shape>
                <v:shape id="图片 117" o:spid="_x0000_s1026" o:spt="75" alt="" type="#_x0000_t75" style="position:absolute;left:7747;top:12528;height:312;width:747;" filled="f" o:preferrelative="t" stroked="f" coordsize="21600,21600" o:gfxdata="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+sm6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3" o:title=""/>
                  <o:lock v:ext="edit" aspectratio="t"/>
                </v:shape>
                <v:shape id="图片 118" o:spid="_x0000_s1026" o:spt="75" alt="" type="#_x0000_t75" style="position:absolute;left:8532;top:12535;height:312;width:660;" filled="f" o:preferrelative="t" stroked="f" coordsize="21600,21600" o:gfxdata="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ykRO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4" o:title=""/>
                  <o:lock v:ext="edit" aspectratio="t"/>
                </v:shape>
                <v:shape id="图片 119" o:spid="_x0000_s1026" o:spt="75" alt="" type="#_x0000_t75" style="position:absolute;left:9230;top:12528;height:312;width:332;" filled="f" o:preferrelative="t" stroked="f" coordsize="21600,21600" o:gfxdata="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UFEE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7" o:title=""/>
                  <o:lock v:ext="edit" aspectratio="t"/>
                </v:shape>
                <v:shape id="图片 120" o:spid="_x0000_s1026" o:spt="75" alt="" type="#_x0000_t75" style="position:absolute;left:9607;top:12535;height:312;width:442;" filled="f" o:preferrelative="t" stroked="f" coordsize="21600,21600" o:gfxdata="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1bWE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6" o:title=""/>
                  <o:lock v:ext="edit" aspectratio="t"/>
                </v:shape>
                <v:shape id="图片 121" o:spid="_x0000_s1026" o:spt="75" alt="" type="#_x0000_t75" style="position:absolute;left:10039;top:12535;height:312;width:440;" filled="f" o:preferrelative="t" stroked="f" coordsize="21600,21600" o:gfxdata="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F/3X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6" o:title=""/>
                  <o:lock v:ext="edit" aspectratio="t"/>
                </v:shape>
                <v:shape id="图片 122" o:spid="_x0000_s1026" o:spt="75" alt="" type="#_x0000_t75" style="position:absolute;left:10468;top:12528;height:312;width:183;" filled="f" o:preferrelative="t" stroked="f" coordsize="21600,21600" o:gfxdata="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6OG0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</w:p>
    <w:p>
      <w:pPr>
        <w:spacing w:before="79"/>
        <w:ind w:left="1944" w:right="1703" w:firstLine="0"/>
        <w:jc w:val="center"/>
        <w:rPr>
          <w:rFonts w:hint="eastAsia" w:ascii="宋体" w:eastAsia="宋体"/>
          <w:sz w:val="21"/>
        </w:rPr>
      </w:pPr>
      <w:r>
        <w:rPr>
          <w:rFonts w:hint="eastAsia" w:ascii="宋体" w:eastAsia="宋体"/>
          <w:spacing w:val="-27"/>
          <w:sz w:val="21"/>
        </w:rPr>
        <w:t xml:space="preserve">表 </w:t>
      </w:r>
      <w:r>
        <w:rPr>
          <w:sz w:val="21"/>
        </w:rPr>
        <w:t xml:space="preserve">5 </w:t>
      </w:r>
      <w:r>
        <w:rPr>
          <w:rFonts w:hint="eastAsia" w:ascii="宋体" w:eastAsia="宋体"/>
          <w:spacing w:val="-2"/>
          <w:sz w:val="21"/>
        </w:rPr>
        <w:t>就诊表</w:t>
      </w:r>
      <w:r>
        <w:rPr>
          <w:rFonts w:hint="eastAsia" w:ascii="宋体" w:eastAsia="宋体"/>
          <w:sz w:val="21"/>
        </w:rPr>
        <w:t>（see）</w:t>
      </w:r>
      <w:r>
        <w:rPr>
          <w:rFonts w:hint="eastAsia" w:ascii="宋体" w:eastAsia="宋体"/>
          <w:spacing w:val="-2"/>
          <w:sz w:val="21"/>
        </w:rPr>
        <w:t>结构</w:t>
      </w:r>
      <w:r>
        <w:rPr>
          <w:rFonts w:hint="eastAsia" w:ascii="宋体" w:eastAsia="宋体"/>
          <w:sz w:val="21"/>
        </w:rPr>
        <w:t xml:space="preserve"> </w:t>
      </w:r>
    </w:p>
    <w:p>
      <w:pPr>
        <w:pStyle w:val="4"/>
        <w:spacing w:before="1"/>
        <w:rPr>
          <w:rFonts w:ascii="宋体"/>
          <w:sz w:val="12"/>
        </w:rPr>
      </w:pPr>
    </w:p>
    <w:tbl>
      <w:tblPr>
        <w:tblStyle w:val="5"/>
        <w:tblW w:w="0" w:type="auto"/>
        <w:tblInd w:w="93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2"/>
        <w:gridCol w:w="1426"/>
        <w:gridCol w:w="1542"/>
        <w:gridCol w:w="434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952" w:type="dxa"/>
            <w:tcBorders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81"/>
              <w:ind w:left="139" w:right="124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字段名</w:t>
            </w:r>
          </w:p>
        </w:tc>
        <w:tc>
          <w:tcPr>
            <w:tcW w:w="1426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tabs>
                <w:tab w:val="left" w:pos="446"/>
              </w:tabs>
              <w:spacing w:before="81"/>
              <w:ind w:left="16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含</w:t>
            </w:r>
            <w:r>
              <w:rPr>
                <w:rFonts w:hint="eastAsia" w:ascii="宋体" w:eastAsia="宋体"/>
                <w:sz w:val="21"/>
              </w:rPr>
              <w:tab/>
            </w:r>
            <w:r>
              <w:rPr>
                <w:rFonts w:hint="eastAsia" w:ascii="宋体" w:eastAsia="宋体"/>
                <w:sz w:val="21"/>
              </w:rPr>
              <w:t>义</w:t>
            </w:r>
          </w:p>
        </w:tc>
        <w:tc>
          <w:tcPr>
            <w:tcW w:w="1542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81"/>
              <w:ind w:left="332" w:right="314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字段类型</w:t>
            </w:r>
          </w:p>
        </w:tc>
        <w:tc>
          <w:tcPr>
            <w:tcW w:w="4349" w:type="dxa"/>
            <w:tcBorders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tabs>
                <w:tab w:val="left" w:pos="450"/>
              </w:tabs>
              <w:spacing w:before="81"/>
              <w:ind w:left="22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约</w:t>
            </w:r>
            <w:r>
              <w:rPr>
                <w:rFonts w:hint="eastAsia" w:ascii="宋体" w:eastAsia="宋体"/>
                <w:sz w:val="21"/>
              </w:rPr>
              <w:tab/>
            </w:r>
            <w:r>
              <w:rPr>
                <w:rFonts w:hint="eastAsia" w:ascii="宋体" w:eastAsia="宋体"/>
                <w:sz w:val="21"/>
              </w:rPr>
              <w:t>束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7" w:hRule="atLeast"/>
        </w:trPr>
        <w:tc>
          <w:tcPr>
            <w:tcW w:w="952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1"/>
              <w:jc w:val="left"/>
              <w:rPr>
                <w:rFonts w:ascii="宋体"/>
                <w:sz w:val="17"/>
              </w:rPr>
            </w:pPr>
          </w:p>
          <w:p>
            <w:pPr>
              <w:pStyle w:val="9"/>
              <w:spacing w:before="0"/>
              <w:ind w:left="138" w:right="124"/>
              <w:rPr>
                <w:sz w:val="21"/>
              </w:rPr>
            </w:pPr>
            <w:r>
              <w:rPr>
                <w:sz w:val="21"/>
              </w:rPr>
              <w:t>sno</w:t>
            </w:r>
          </w:p>
        </w:tc>
        <w:tc>
          <w:tcPr>
            <w:tcW w:w="14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5"/>
              <w:jc w:val="left"/>
              <w:rPr>
                <w:rFonts w:ascii="宋体"/>
                <w:sz w:val="17"/>
              </w:rPr>
            </w:pPr>
          </w:p>
          <w:p>
            <w:pPr>
              <w:pStyle w:val="9"/>
              <w:spacing w:before="0"/>
              <w:ind w:left="17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员工编号</w:t>
            </w:r>
          </w:p>
        </w:tc>
        <w:tc>
          <w:tcPr>
            <w:tcW w:w="154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1"/>
              <w:jc w:val="left"/>
              <w:rPr>
                <w:rFonts w:ascii="宋体"/>
                <w:sz w:val="17"/>
              </w:rPr>
            </w:pPr>
          </w:p>
          <w:p>
            <w:pPr>
              <w:pStyle w:val="9"/>
              <w:spacing w:before="0"/>
              <w:ind w:left="332" w:right="314"/>
              <w:rPr>
                <w:sz w:val="21"/>
              </w:rPr>
            </w:pPr>
            <w:r>
              <w:rPr>
                <w:sz w:val="21"/>
              </w:rPr>
              <w:t>char(5)</w:t>
            </w:r>
          </w:p>
        </w:tc>
        <w:tc>
          <w:tcPr>
            <w:tcW w:w="434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spacing w:before="89"/>
              <w:ind w:left="346"/>
              <w:jc w:val="left"/>
              <w:rPr>
                <w:rFonts w:hint="eastAsia" w:ascii="宋体" w:eastAsia="宋体"/>
                <w:sz w:val="21"/>
              </w:rPr>
            </w:pPr>
            <w:r>
              <w:rPr>
                <w:sz w:val="21"/>
              </w:rPr>
              <w:t>(sno</w:t>
            </w:r>
            <w:r>
              <w:rPr>
                <w:rFonts w:hint="eastAsia" w:ascii="宋体" w:eastAsia="宋体"/>
                <w:sz w:val="21"/>
              </w:rPr>
              <w:t>，</w:t>
            </w:r>
            <w:r>
              <w:rPr>
                <w:sz w:val="21"/>
              </w:rPr>
              <w:t>hno</w:t>
            </w:r>
            <w:r>
              <w:rPr>
                <w:rFonts w:hint="eastAsia" w:ascii="宋体" w:eastAsia="宋体"/>
                <w:sz w:val="21"/>
              </w:rPr>
              <w:t>，</w:t>
            </w:r>
            <w:r>
              <w:rPr>
                <w:sz w:val="21"/>
              </w:rPr>
              <w:t>sdate)</w:t>
            </w:r>
            <w:r>
              <w:rPr>
                <w:rFonts w:hint="eastAsia" w:ascii="宋体" w:eastAsia="宋体"/>
                <w:sz w:val="21"/>
              </w:rPr>
              <w:t xml:space="preserve">联合主键，与 </w:t>
            </w:r>
            <w:r>
              <w:rPr>
                <w:sz w:val="21"/>
              </w:rPr>
              <w:t xml:space="preserve">staff </w:t>
            </w:r>
            <w:r>
              <w:rPr>
                <w:rFonts w:hint="eastAsia" w:ascii="宋体" w:eastAsia="宋体"/>
                <w:sz w:val="21"/>
              </w:rPr>
              <w:t>表中</w:t>
            </w:r>
          </w:p>
          <w:p>
            <w:pPr>
              <w:pStyle w:val="9"/>
              <w:spacing w:before="106" w:line="263" w:lineRule="exact"/>
              <w:ind w:left="130"/>
              <w:jc w:val="left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pacing w:val="53"/>
                <w:sz w:val="21"/>
              </w:rPr>
              <w:t>的</w:t>
            </w:r>
            <w:r>
              <w:rPr>
                <w:sz w:val="21"/>
              </w:rPr>
              <w:t xml:space="preserve">sno </w:t>
            </w:r>
            <w:r>
              <w:rPr>
                <w:rFonts w:hint="eastAsia" w:ascii="宋体" w:eastAsia="宋体"/>
                <w:sz w:val="21"/>
              </w:rPr>
              <w:t>外键关联，且级联删除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952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87"/>
              <w:ind w:left="138" w:right="124"/>
              <w:rPr>
                <w:sz w:val="21"/>
              </w:rPr>
            </w:pPr>
            <w:r>
              <w:rPr>
                <w:sz w:val="21"/>
              </w:rPr>
              <w:t>hno</w:t>
            </w:r>
          </w:p>
        </w:tc>
        <w:tc>
          <w:tcPr>
            <w:tcW w:w="14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81"/>
              <w:ind w:left="17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医院编号</w:t>
            </w:r>
          </w:p>
        </w:tc>
        <w:tc>
          <w:tcPr>
            <w:tcW w:w="154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87"/>
              <w:ind w:left="332" w:right="314"/>
              <w:rPr>
                <w:sz w:val="21"/>
              </w:rPr>
            </w:pPr>
            <w:r>
              <w:rPr>
                <w:sz w:val="21"/>
              </w:rPr>
              <w:t>char(5)</w:t>
            </w:r>
          </w:p>
        </w:tc>
        <w:tc>
          <w:tcPr>
            <w:tcW w:w="434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spacing w:before="81"/>
              <w:ind w:left="345"/>
              <w:jc w:val="left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pacing w:val="53"/>
                <w:sz w:val="21"/>
              </w:rPr>
              <w:t>与</w:t>
            </w:r>
            <w:r>
              <w:rPr>
                <w:sz w:val="21"/>
              </w:rPr>
              <w:t xml:space="preserve">hospital </w:t>
            </w:r>
            <w:r>
              <w:rPr>
                <w:rFonts w:hint="eastAsia" w:ascii="宋体" w:eastAsia="宋体"/>
                <w:spacing w:val="-13"/>
                <w:sz w:val="21"/>
              </w:rPr>
              <w:t xml:space="preserve">表中的 </w:t>
            </w:r>
            <w:r>
              <w:rPr>
                <w:sz w:val="21"/>
              </w:rPr>
              <w:t xml:space="preserve">hno </w:t>
            </w:r>
            <w:r>
              <w:rPr>
                <w:rFonts w:hint="eastAsia" w:ascii="宋体" w:eastAsia="宋体"/>
                <w:sz w:val="21"/>
              </w:rPr>
              <w:t>外键关联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952" w:type="dxa"/>
            <w:tcBorders>
              <w:top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87"/>
              <w:ind w:left="139" w:right="124"/>
              <w:rPr>
                <w:sz w:val="21"/>
              </w:rPr>
            </w:pPr>
            <w:r>
              <w:rPr>
                <w:sz w:val="21"/>
              </w:rPr>
              <w:t>sdate</w:t>
            </w:r>
          </w:p>
        </w:tc>
        <w:tc>
          <w:tcPr>
            <w:tcW w:w="1426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96"/>
              <w:ind w:left="17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就诊日期</w:t>
            </w:r>
          </w:p>
        </w:tc>
        <w:tc>
          <w:tcPr>
            <w:tcW w:w="1542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87"/>
              <w:ind w:left="332" w:right="314"/>
              <w:rPr>
                <w:sz w:val="21"/>
              </w:rPr>
            </w:pPr>
            <w:r>
              <w:rPr>
                <w:sz w:val="21"/>
              </w:rPr>
              <w:t>date</w:t>
            </w:r>
          </w:p>
        </w:tc>
        <w:tc>
          <w:tcPr>
            <w:tcW w:w="4349" w:type="dxa"/>
            <w:tcBorders>
              <w:top w:val="single" w:color="000000" w:sz="6" w:space="0"/>
              <w:left w:val="single" w:color="000000" w:sz="6" w:space="0"/>
            </w:tcBorders>
          </w:tcPr>
          <w:p>
            <w:pPr>
              <w:pStyle w:val="9"/>
              <w:spacing w:before="80"/>
              <w:ind w:left="345"/>
              <w:jc w:val="left"/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w w:val="102"/>
                <w:sz w:val="21"/>
              </w:rPr>
              <w:t>—</w:t>
            </w:r>
          </w:p>
        </w:tc>
      </w:tr>
    </w:tbl>
    <w:p>
      <w:pPr>
        <w:pStyle w:val="4"/>
        <w:rPr>
          <w:rFonts w:ascii="宋体"/>
          <w:sz w:val="22"/>
        </w:rPr>
      </w:pPr>
    </w:p>
    <w:p>
      <w:pPr>
        <w:spacing w:before="194"/>
        <w:ind w:left="1944" w:right="1808" w:firstLine="0"/>
        <w:jc w:val="center"/>
        <w:rPr>
          <w:rFonts w:hint="eastAsia" w:ascii="宋体" w:eastAsia="宋体"/>
          <w:sz w:val="21"/>
        </w:rPr>
      </w:pPr>
      <w:r>
        <w:drawing>
          <wp:anchor distT="0" distB="0" distL="0" distR="0" simplePos="0" relativeHeight="250566656" behindDoc="1" locked="0" layoutInCell="1" allowOverlap="1">
            <wp:simplePos x="0" y="0"/>
            <wp:positionH relativeFrom="page">
              <wp:posOffset>1192530</wp:posOffset>
            </wp:positionH>
            <wp:positionV relativeFrom="paragraph">
              <wp:posOffset>2158365</wp:posOffset>
            </wp:positionV>
            <wp:extent cx="2946400" cy="2950210"/>
            <wp:effectExtent l="0" t="0" r="0" b="0"/>
            <wp:wrapNone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256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0567680" behindDoc="1" locked="0" layoutInCell="1" allowOverlap="1">
            <wp:simplePos x="0" y="0"/>
            <wp:positionH relativeFrom="page">
              <wp:posOffset>4186555</wp:posOffset>
            </wp:positionH>
            <wp:positionV relativeFrom="paragraph">
              <wp:posOffset>-140335</wp:posOffset>
            </wp:positionV>
            <wp:extent cx="2275840" cy="2279650"/>
            <wp:effectExtent l="0" t="0" r="0" b="0"/>
            <wp:wrapNone/>
            <wp:docPr id="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80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1652905</wp:posOffset>
                </wp:positionH>
                <wp:positionV relativeFrom="paragraph">
                  <wp:posOffset>676275</wp:posOffset>
                </wp:positionV>
                <wp:extent cx="489585" cy="203200"/>
                <wp:effectExtent l="0" t="0" r="0" b="0"/>
                <wp:wrapNone/>
                <wp:docPr id="168" name="组合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85" cy="203200"/>
                          <a:chOff x="2604" y="1065"/>
                          <a:chExt cx="771" cy="320"/>
                        </a:xfrm>
                      </wpg:grpSpPr>
                      <pic:pic xmlns:pic="http://schemas.openxmlformats.org/drawingml/2006/picture">
                        <pic:nvPicPr>
                          <pic:cNvPr id="166" name="图片 12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604" y="1072"/>
                            <a:ext cx="6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7" name="图片 1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192" y="1065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3" o:spid="_x0000_s1026" o:spt="203" style="position:absolute;left:0pt;margin-left:130.15pt;margin-top:53.25pt;height:16pt;width:38.55pt;mso-position-horizontal-relative:page;z-index:251682816;mso-width-relative:page;mso-height-relative:page;" coordorigin="2604,1065" coordsize="771,320" o:gfxdata="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">
                <o:lock v:ext="edit" aspectratio="f"/>
                <v:shape id="图片 124" o:spid="_x0000_s1026" o:spt="75" alt="" type="#_x0000_t75" style="position:absolute;left:2604;top:1072;height:312;width:663;" filled="f" o:preferrelative="t" stroked="f" coordsize="21600,21600" o:gfxdata="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db8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4" o:title=""/>
                  <o:lock v:ext="edit" aspectratio="t"/>
                </v:shape>
                <v:shape id="图片 125" o:spid="_x0000_s1026" o:spt="75" alt="" type="#_x0000_t75" style="position:absolute;left:3192;top:1065;height:312;width:183;" filled="f" o:preferrelative="t" stroked="f" coordsize="21600,21600" o:gfxdata="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PUJUq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2566035</wp:posOffset>
                </wp:positionH>
                <wp:positionV relativeFrom="paragraph">
                  <wp:posOffset>676275</wp:posOffset>
                </wp:positionV>
                <wp:extent cx="489585" cy="203200"/>
                <wp:effectExtent l="0" t="0" r="0" b="0"/>
                <wp:wrapNone/>
                <wp:docPr id="173" name="组合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85" cy="203200"/>
                          <a:chOff x="4042" y="1065"/>
                          <a:chExt cx="771" cy="320"/>
                        </a:xfrm>
                      </wpg:grpSpPr>
                      <pic:pic xmlns:pic="http://schemas.openxmlformats.org/drawingml/2006/picture">
                        <pic:nvPicPr>
                          <pic:cNvPr id="169" name="图片 12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041" y="1072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0" name="图片 12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238" y="1065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1" name="图片 12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432" y="1072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2" name="图片 13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629" y="1065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6" o:spid="_x0000_s1026" o:spt="203" style="position:absolute;left:0pt;margin-left:202.05pt;margin-top:53.25pt;height:16pt;width:38.55pt;mso-position-horizontal-relative:page;z-index:251683840;mso-width-relative:page;mso-height-relative:page;" coordorigin="4042,1065" coordsize="771,320" o:gfxdata="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">
                <o:lock v:ext="edit" aspectratio="f"/>
                <v:shape id="图片 127" o:spid="_x0000_s1026" o:spt="75" alt="" type="#_x0000_t75" style="position:absolute;left:4041;top:1072;height:312;width:221;" filled="f" o:preferrelative="t" stroked="f" coordsize="21600,21600" o:gfxdata="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n+O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5" o:title=""/>
                  <o:lock v:ext="edit" aspectratio="t"/>
                </v:shape>
                <v:shape id="图片 128" o:spid="_x0000_s1026" o:spt="75" alt="" type="#_x0000_t75" style="position:absolute;left:4238;top:1065;height:312;width:180;" filled="f" o:preferrelative="t" stroked="f" coordsize="21600,21600" o:gfxdata="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5Cv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t"/>
                </v:shape>
                <v:shape id="图片 129" o:spid="_x0000_s1026" o:spt="75" alt="" type="#_x0000_t75" style="position:absolute;left:4432;top:1072;height:312;width:221;" filled="f" o:preferrelative="t" stroked="f" coordsize="21600,21600" o:gfxdata="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ghiN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5" o:title=""/>
                  <o:lock v:ext="edit" aspectratio="t"/>
                </v:shape>
                <v:shape id="图片 130" o:spid="_x0000_s1026" o:spt="75" alt="" type="#_x0000_t75" style="position:absolute;left:4629;top:1065;height:312;width:183;" filled="f" o:preferrelative="t" stroked="f" coordsize="21600,21600" o:gfxdata="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ehAP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3543300</wp:posOffset>
                </wp:positionH>
                <wp:positionV relativeFrom="paragraph">
                  <wp:posOffset>676275</wp:posOffset>
                </wp:positionV>
                <wp:extent cx="612775" cy="203200"/>
                <wp:effectExtent l="0" t="0" r="0" b="0"/>
                <wp:wrapNone/>
                <wp:docPr id="176" name="组合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5" cy="203200"/>
                          <a:chOff x="5580" y="1065"/>
                          <a:chExt cx="965" cy="320"/>
                        </a:xfrm>
                      </wpg:grpSpPr>
                      <pic:pic xmlns:pic="http://schemas.openxmlformats.org/drawingml/2006/picture">
                        <pic:nvPicPr>
                          <pic:cNvPr id="174" name="图片 13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580" y="1072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5" name="图片 13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364" y="1065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31" o:spid="_x0000_s1026" o:spt="203" style="position:absolute;left:0pt;margin-left:279pt;margin-top:53.25pt;height:16pt;width:48.25pt;mso-position-horizontal-relative:page;z-index:251684864;mso-width-relative:page;mso-height-relative:page;" coordorigin="5580,1065" coordsize="965,320" o:gfxdata="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">
                <o:lock v:ext="edit" aspectratio="f"/>
                <v:shape id="图片 132" o:spid="_x0000_s1026" o:spt="75" alt="" type="#_x0000_t75" style="position:absolute;left:5580;top:1072;height:312;width:881;" filled="f" o:preferrelative="t" stroked="f" coordsize="21600,21600" o:gfxdata="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itf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6" o:title=""/>
                  <o:lock v:ext="edit" aspectratio="t"/>
                </v:shape>
                <v:shape id="图片 133" o:spid="_x0000_s1026" o:spt="75" alt="" type="#_x0000_t75" style="position:absolute;left:6364;top:1065;height:312;width:180;" filled="f" o:preferrelative="t" stroked="f" coordsize="21600,21600" o:gfxdata="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k4h7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5247005</wp:posOffset>
                </wp:positionH>
                <wp:positionV relativeFrom="paragraph">
                  <wp:posOffset>676275</wp:posOffset>
                </wp:positionV>
                <wp:extent cx="489585" cy="203200"/>
                <wp:effectExtent l="0" t="0" r="0" b="0"/>
                <wp:wrapNone/>
                <wp:docPr id="181" name="组合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85" cy="203200"/>
                          <a:chOff x="8263" y="1065"/>
                          <a:chExt cx="771" cy="320"/>
                        </a:xfrm>
                      </wpg:grpSpPr>
                      <pic:pic xmlns:pic="http://schemas.openxmlformats.org/drawingml/2006/picture">
                        <pic:nvPicPr>
                          <pic:cNvPr id="177" name="图片 13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8263" y="1072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8" name="图片 13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8460" y="1065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9" name="图片 13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8654" y="1072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0" name="图片 13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8851" y="1065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34" o:spid="_x0000_s1026" o:spt="203" style="position:absolute;left:0pt;margin-left:413.15pt;margin-top:53.25pt;height:16pt;width:38.55pt;mso-position-horizontal-relative:page;z-index:251685888;mso-width-relative:page;mso-height-relative:page;" coordorigin="8263,1065" coordsize="771,320" o:gfxdata="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">
                <o:lock v:ext="edit" aspectratio="f"/>
                <v:shape id="图片 135" o:spid="_x0000_s1026" o:spt="75" alt="" type="#_x0000_t75" style="position:absolute;left:8263;top:1072;height:312;width:221;" filled="f" o:preferrelative="t" stroked="f" coordsize="21600,21600" o:gfxdata="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q1f2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5" o:title=""/>
                  <o:lock v:ext="edit" aspectratio="t"/>
                </v:shape>
                <v:shape id="图片 136" o:spid="_x0000_s1026" o:spt="75" alt="" type="#_x0000_t75" style="position:absolute;left:8460;top:1065;height:312;width:180;" filled="f" o:preferrelative="t" stroked="f" coordsize="21600,21600" o:gfxdata="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kif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t"/>
                </v:shape>
                <v:shape id="图片 137" o:spid="_x0000_s1026" o:spt="75" alt="" type="#_x0000_t75" style="position:absolute;left:8654;top:1072;height:312;width:221;" filled="f" o:preferrelative="t" stroked="f" coordsize="21600,21600" o:gfxdata="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+bj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5" o:title=""/>
                  <o:lock v:ext="edit" aspectratio="t"/>
                </v:shape>
                <v:shape id="图片 138" o:spid="_x0000_s1026" o:spt="75" alt="" type="#_x0000_t75" style="position:absolute;left:8851;top:1065;height:312;width:183;" filled="f" o:preferrelative="t" stroked="f" coordsize="21600,21600" o:gfxdata="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DFbx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page">
                  <wp:posOffset>1750695</wp:posOffset>
                </wp:positionH>
                <wp:positionV relativeFrom="paragraph">
                  <wp:posOffset>1045210</wp:posOffset>
                </wp:positionV>
                <wp:extent cx="295910" cy="198120"/>
                <wp:effectExtent l="0" t="0" r="0" b="0"/>
                <wp:wrapNone/>
                <wp:docPr id="184" name="组合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" cy="198120"/>
                          <a:chOff x="2758" y="1646"/>
                          <a:chExt cx="466" cy="312"/>
                        </a:xfrm>
                      </wpg:grpSpPr>
                      <pic:pic xmlns:pic="http://schemas.openxmlformats.org/drawingml/2006/picture">
                        <pic:nvPicPr>
                          <pic:cNvPr id="182" name="图片 140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2757" y="1646"/>
                            <a:ext cx="317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3" name="图片 14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040" y="1646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39" o:spid="_x0000_s1026" o:spt="203" style="position:absolute;left:0pt;margin-left:137.85pt;margin-top:82.3pt;height:15.6pt;width:23.3pt;mso-position-horizontal-relative:page;z-index:251686912;mso-width-relative:page;mso-height-relative:page;" coordorigin="2758,1646" coordsize="466,312" o:gfxdata="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">
                <o:lock v:ext="edit" aspectratio="f"/>
                <v:shape id="图片 140" o:spid="_x0000_s1026" o:spt="75" alt="" type="#_x0000_t75" style="position:absolute;left:2757;top:1646;height:312;width:317;" filled="f" o:preferrelative="t" stroked="f" coordsize="21600,21600" o:gfxdata="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yNIG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52" o:title=""/>
                  <o:lock v:ext="edit" aspectratio="t"/>
                </v:shape>
                <v:shape id="图片 141" o:spid="_x0000_s1026" o:spt="75" alt="" type="#_x0000_t75" style="position:absolute;left:3040;top:1646;height:312;width:183;" filled="f" o:preferrelative="t" stroked="f" coordsize="21600,21600" o:gfxdata="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48Wz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page">
                  <wp:posOffset>2503805</wp:posOffset>
                </wp:positionH>
                <wp:positionV relativeFrom="paragraph">
                  <wp:posOffset>1045210</wp:posOffset>
                </wp:positionV>
                <wp:extent cx="612775" cy="204470"/>
                <wp:effectExtent l="0" t="0" r="0" b="0"/>
                <wp:wrapNone/>
                <wp:docPr id="187" name="组合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5" cy="204470"/>
                          <a:chOff x="3943" y="1646"/>
                          <a:chExt cx="965" cy="322"/>
                        </a:xfrm>
                      </wpg:grpSpPr>
                      <pic:pic xmlns:pic="http://schemas.openxmlformats.org/drawingml/2006/picture">
                        <pic:nvPicPr>
                          <pic:cNvPr id="185" name="图片 14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943" y="1655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6" name="图片 14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728" y="1646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42" o:spid="_x0000_s1026" o:spt="203" style="position:absolute;left:0pt;margin-left:197.15pt;margin-top:82.3pt;height:16.1pt;width:48.25pt;mso-position-horizontal-relative:page;z-index:251687936;mso-width-relative:page;mso-height-relative:page;" coordorigin="3943,1646" coordsize="965,322" o:gfxdata="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">
                <o:lock v:ext="edit" aspectratio="f"/>
                <v:shape id="图片 143" o:spid="_x0000_s1026" o:spt="75" alt="" type="#_x0000_t75" style="position:absolute;left:3943;top:1655;height:312;width:881;" filled="f" o:preferrelative="t" stroked="f" coordsize="21600,21600" o:gfxdata="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EwJd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6" o:title=""/>
                  <o:lock v:ext="edit" aspectratio="t"/>
                </v:shape>
                <v:shape id="图片 144" o:spid="_x0000_s1026" o:spt="75" alt="" type="#_x0000_t75" style="position:absolute;left:4728;top:1646;height:312;width:180;" filled="f" o:preferrelative="t" stroked="f" coordsize="21600,21600" o:gfxdata="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yUZi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3581400</wp:posOffset>
                </wp:positionH>
                <wp:positionV relativeFrom="paragraph">
                  <wp:posOffset>1045210</wp:posOffset>
                </wp:positionV>
                <wp:extent cx="536575" cy="198120"/>
                <wp:effectExtent l="0" t="0" r="0" b="0"/>
                <wp:wrapNone/>
                <wp:docPr id="190" name="组合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75" cy="198120"/>
                          <a:chOff x="5640" y="1646"/>
                          <a:chExt cx="845" cy="312"/>
                        </a:xfrm>
                      </wpg:grpSpPr>
                      <pic:pic xmlns:pic="http://schemas.openxmlformats.org/drawingml/2006/picture">
                        <pic:nvPicPr>
                          <pic:cNvPr id="188" name="图片 14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5640" y="1646"/>
                            <a:ext cx="744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" name="图片 14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304" y="1646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45" o:spid="_x0000_s1026" o:spt="203" style="position:absolute;left:0pt;margin-left:282pt;margin-top:82.3pt;height:15.6pt;width:42.25pt;mso-position-horizontal-relative:page;z-index:251688960;mso-width-relative:page;mso-height-relative:page;" coordorigin="5640,1646" coordsize="845,312" o:gfxdata="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">
                <o:lock v:ext="edit" aspectratio="f"/>
                <v:shape id="图片 146" o:spid="_x0000_s1026" o:spt="75" alt="" type="#_x0000_t75" style="position:absolute;left:5640;top:1646;height:312;width:744;" filled="f" o:preferrelative="t" stroked="f" coordsize="21600,21600" o:gfxdata="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FMjl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3" o:title=""/>
                  <o:lock v:ext="edit" aspectratio="t"/>
                </v:shape>
                <v:shape id="图片 147" o:spid="_x0000_s1026" o:spt="75" alt="" type="#_x0000_t75" style="position:absolute;left:6304;top:1646;height:312;width:180;" filled="f" o:preferrelative="t" stroked="f" coordsize="21600,21600" o:gfxdata="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0L8lm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posOffset>4381500</wp:posOffset>
                </wp:positionH>
                <wp:positionV relativeFrom="paragraph">
                  <wp:posOffset>963930</wp:posOffset>
                </wp:positionV>
                <wp:extent cx="2132330" cy="654050"/>
                <wp:effectExtent l="0" t="0" r="0" b="0"/>
                <wp:wrapNone/>
                <wp:docPr id="208" name="组合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2330" cy="654050"/>
                          <a:chOff x="6900" y="1519"/>
                          <a:chExt cx="3358" cy="1030"/>
                        </a:xfrm>
                      </wpg:grpSpPr>
                      <pic:pic xmlns:pic="http://schemas.openxmlformats.org/drawingml/2006/picture">
                        <pic:nvPicPr>
                          <pic:cNvPr id="191" name="图片 14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7096" y="1519"/>
                            <a:ext cx="39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2" name="图片 15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7444" y="1528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3" name="图片 15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7629" y="1519"/>
                            <a:ext cx="33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4" name="图片 15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7922" y="1528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5" name="图片 15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8107" y="1519"/>
                            <a:ext cx="624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6" name="图片 15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8664" y="1528"/>
                            <a:ext cx="132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7" name="图片 15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9878" y="1519"/>
                            <a:ext cx="3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8" name="图片 15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6900" y="1850"/>
                            <a:ext cx="6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9" name="图片 15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7536" y="1840"/>
                            <a:ext cx="32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0" name="图片 158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7869" y="1850"/>
                            <a:ext cx="220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1" name="图片 15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9830" y="1840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2" name="图片 16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7096" y="2236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3" name="图片 16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7341" y="2229"/>
                            <a:ext cx="696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4" name="图片 16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8011" y="2236"/>
                            <a:ext cx="6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5" name="图片 16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8649" y="2229"/>
                            <a:ext cx="33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6" name="图片 16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8992" y="2236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7" name="图片 16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9777" y="2229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48" o:spid="_x0000_s1026" o:spt="203" style="position:absolute;left:0pt;margin-left:345pt;margin-top:75.9pt;height:51.5pt;width:167.9pt;mso-position-horizontal-relative:page;z-index:251689984;mso-width-relative:page;mso-height-relative:page;" coordorigin="6900,1519" coordsize="3358,1030" o:gfxdata="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">
                <o:lock v:ext="edit" aspectratio="f"/>
                <v:shape id="图片 149" o:spid="_x0000_s1026" o:spt="75" alt="" type="#_x0000_t75" style="position:absolute;left:7096;top:1519;height:312;width:392;" filled="f" o:preferrelative="t" stroked="f" coordsize="21600,21600" o:gfxdata="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dSH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1" o:title=""/>
                  <o:lock v:ext="edit" aspectratio="t"/>
                </v:shape>
                <v:shape id="图片 150" o:spid="_x0000_s1026" o:spt="75" alt="" type="#_x0000_t75" style="position:absolute;left:7444;top:1528;height:312;width:221;" filled="f" o:preferrelative="t" stroked="f" coordsize="21600,21600" o:gfxdata="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tYau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5" o:title=""/>
                  <o:lock v:ext="edit" aspectratio="t"/>
                </v:shape>
                <v:shape id="图片 151" o:spid="_x0000_s1026" o:spt="75" alt="" type="#_x0000_t75" style="position:absolute;left:7629;top:1519;height:312;width:332;" filled="f" o:preferrelative="t" stroked="f" coordsize="21600,21600" o:gfxdata="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EMlg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7" o:title=""/>
                  <o:lock v:ext="edit" aspectratio="t"/>
                </v:shape>
                <v:shape id="图片 152" o:spid="_x0000_s1026" o:spt="75" alt="" type="#_x0000_t75" style="position:absolute;left:7922;top:1528;height:312;width:221;" filled="f" o:preferrelative="t" stroked="f" coordsize="21600,21600" o:gfxdata="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5zJ1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5" o:title=""/>
                  <o:lock v:ext="edit" aspectratio="t"/>
                </v:shape>
                <v:shape id="图片 153" o:spid="_x0000_s1026" o:spt="75" alt="" type="#_x0000_t75" style="position:absolute;left:8107;top:1519;height:312;width:624;" filled="f" o:preferrelative="t" stroked="f" coordsize="21600,21600" o:gfxdata="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58pi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8" o:title=""/>
                  <o:lock v:ext="edit" aspectratio="t"/>
                </v:shape>
                <v:shape id="图片 154" o:spid="_x0000_s1026" o:spt="75" alt="" type="#_x0000_t75" style="position:absolute;left:8664;top:1528;height:312;width:1320;" filled="f" o:preferrelative="t" stroked="f" coordsize="21600,21600" o:gfxdata="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kGoqL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59" o:title=""/>
                  <o:lock v:ext="edit" aspectratio="t"/>
                </v:shape>
                <v:shape id="图片 155" o:spid="_x0000_s1026" o:spt="75" alt="" type="#_x0000_t75" style="position:absolute;left:9878;top:1519;height:312;width:380;" filled="f" o:preferrelative="t" stroked="f" coordsize="21600,21600" o:gfxdata="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069/+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4" o:title=""/>
                  <o:lock v:ext="edit" aspectratio="t"/>
                </v:shape>
                <v:shape id="图片 156" o:spid="_x0000_s1026" o:spt="75" alt="" type="#_x0000_t75" style="position:absolute;left:6900;top:1850;height:312;width:660;" filled="f" o:preferrelative="t" stroked="f" coordsize="21600,21600" o:gfxdata="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c/7U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4" o:title=""/>
                  <o:lock v:ext="edit" aspectratio="t"/>
                </v:shape>
                <v:shape id="图片 157" o:spid="_x0000_s1026" o:spt="75" alt="" type="#_x0000_t75" style="position:absolute;left:7536;top:1840;height:312;width:320;" filled="f" o:preferrelative="t" stroked="f" coordsize="21600,21600" o:gfxdata="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bzHK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5" o:title=""/>
                  <o:lock v:ext="edit" aspectratio="t"/>
                </v:shape>
                <v:shape id="图片 158" o:spid="_x0000_s1026" o:spt="75" alt="" type="#_x0000_t75" style="position:absolute;left:7869;top:1850;height:312;width:2201;" filled="f" o:preferrelative="t" stroked="f" coordsize="21600,21600" o:gfxdata="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5Ga0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0" o:title=""/>
                  <o:lock v:ext="edit" aspectratio="t"/>
                </v:shape>
                <v:shape id="图片 159" o:spid="_x0000_s1026" o:spt="75" alt="" type="#_x0000_t75" style="position:absolute;left:9830;top:1840;height:312;width:183;" filled="f" o:preferrelative="t" stroked="f" coordsize="21600,21600" o:gfxdata="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i5x5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t"/>
                </v:shape>
                <v:shape id="图片 160" o:spid="_x0000_s1026" o:spt="75" alt="" type="#_x0000_t75" style="position:absolute;left:7096;top:2236;height:312;width:221;" filled="f" o:preferrelative="t" stroked="f" coordsize="21600,21600" o:gfxdata="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357k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5" o:title=""/>
                  <o:lock v:ext="edit" aspectratio="t"/>
                </v:shape>
                <v:shape id="图片 161" o:spid="_x0000_s1026" o:spt="75" alt="" type="#_x0000_t75" style="position:absolute;left:7341;top:2229;height:312;width:696;" filled="f" o:preferrelative="t" stroked="f" coordsize="21600,21600" o:gfxdata="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gWug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1" o:title=""/>
                  <o:lock v:ext="edit" aspectratio="t"/>
                </v:shape>
                <v:shape id="图片 162" o:spid="_x0000_s1026" o:spt="75" alt="" type="#_x0000_t75" style="position:absolute;left:8011;top:2236;height:312;width:663;" filled="f" o:preferrelative="t" stroked="f" coordsize="21600,21600" o:gfxdata="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EAK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4" o:title=""/>
                  <o:lock v:ext="edit" aspectratio="t"/>
                </v:shape>
                <v:shape id="图片 163" o:spid="_x0000_s1026" o:spt="75" alt="" type="#_x0000_t75" style="position:absolute;left:8649;top:2229;height:312;width:332;" filled="f" o:preferrelative="t" stroked="f" coordsize="21600,21600" o:gfxdata="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JoAd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7" o:title=""/>
                  <o:lock v:ext="edit" aspectratio="t"/>
                </v:shape>
                <v:shape id="图片 164" o:spid="_x0000_s1026" o:spt="75" alt="" type="#_x0000_t75" style="position:absolute;left:8992;top:2236;height:312;width:881;" filled="f" o:preferrelative="t" stroked="f" coordsize="21600,21600" o:gfxdata="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zf+D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6" o:title=""/>
                  <o:lock v:ext="edit" aspectratio="t"/>
                </v:shape>
                <v:shape id="图片 165" o:spid="_x0000_s1026" o:spt="75" alt="" type="#_x0000_t75" style="position:absolute;left:9777;top:2229;height:312;width:180;" filled="f" o:preferrelative="t" stroked="f" coordsize="21600,21600" o:gfxdata="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LqG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posOffset>1747520</wp:posOffset>
                </wp:positionH>
                <wp:positionV relativeFrom="paragraph">
                  <wp:posOffset>1415415</wp:posOffset>
                </wp:positionV>
                <wp:extent cx="302260" cy="198120"/>
                <wp:effectExtent l="0" t="0" r="0" b="0"/>
                <wp:wrapNone/>
                <wp:docPr id="211" name="组合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260" cy="198120"/>
                          <a:chOff x="2753" y="2229"/>
                          <a:chExt cx="476" cy="312"/>
                        </a:xfrm>
                      </wpg:grpSpPr>
                      <pic:pic xmlns:pic="http://schemas.openxmlformats.org/drawingml/2006/picture">
                        <pic:nvPicPr>
                          <pic:cNvPr id="209" name="图片 16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2752" y="2229"/>
                            <a:ext cx="33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0" name="图片 16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2229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66" o:spid="_x0000_s1026" o:spt="203" style="position:absolute;left:0pt;margin-left:137.6pt;margin-top:111.45pt;height:15.6pt;width:23.8pt;mso-position-horizontal-relative:page;z-index:251691008;mso-width-relative:page;mso-height-relative:page;" coordorigin="2753,2229" coordsize="476,312" o:gfxdata="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">
                <o:lock v:ext="edit" aspectratio="f"/>
                <v:shape id="图片 167" o:spid="_x0000_s1026" o:spt="75" alt="" type="#_x0000_t75" style="position:absolute;left:2752;top:2229;height:312;width:332;" filled="f" o:preferrelative="t" stroked="f" coordsize="21600,21600" o:gfxdata="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dcKc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7" o:title=""/>
                  <o:lock v:ext="edit" aspectratio="t"/>
                </v:shape>
                <v:shape id="图片 168" o:spid="_x0000_s1026" o:spt="75" alt="" type="#_x0000_t75" style="position:absolute;left:3048;top:2229;height:312;width:180;" filled="f" o:preferrelative="t" stroked="f" coordsize="21600,21600" o:gfxdata="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8erz+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page">
                  <wp:posOffset>2503805</wp:posOffset>
                </wp:positionH>
                <wp:positionV relativeFrom="paragraph">
                  <wp:posOffset>1415415</wp:posOffset>
                </wp:positionV>
                <wp:extent cx="612775" cy="203200"/>
                <wp:effectExtent l="0" t="0" r="0" b="0"/>
                <wp:wrapNone/>
                <wp:docPr id="214" name="组合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5" cy="203200"/>
                          <a:chOff x="3943" y="2229"/>
                          <a:chExt cx="965" cy="320"/>
                        </a:xfrm>
                      </wpg:grpSpPr>
                      <pic:pic xmlns:pic="http://schemas.openxmlformats.org/drawingml/2006/picture">
                        <pic:nvPicPr>
                          <pic:cNvPr id="212" name="图片 17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943" y="2236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3" name="图片 17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728" y="2229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69" o:spid="_x0000_s1026" o:spt="203" style="position:absolute;left:0pt;margin-left:197.15pt;margin-top:111.45pt;height:16pt;width:48.25pt;mso-position-horizontal-relative:page;z-index:251692032;mso-width-relative:page;mso-height-relative:page;" coordorigin="3943,2229" coordsize="965,320" o:gfxdata="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">
                <o:lock v:ext="edit" aspectratio="f"/>
                <v:shape id="图片 170" o:spid="_x0000_s1026" o:spt="75" alt="" type="#_x0000_t75" style="position:absolute;left:3943;top:2236;height:312;width:881;" filled="f" o:preferrelative="t" stroked="f" coordsize="21600,21600" o:gfxdata="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Vu0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6" o:title=""/>
                  <o:lock v:ext="edit" aspectratio="t"/>
                </v:shape>
                <v:shape id="图片 171" o:spid="_x0000_s1026" o:spt="75" alt="" type="#_x0000_t75" style="position:absolute;left:4728;top:2229;height:312;width:180;" filled="f" o:preferrelative="t" stroked="f" coordsize="21600,21600" o:gfxdata="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zDF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posOffset>3611245</wp:posOffset>
                </wp:positionH>
                <wp:positionV relativeFrom="paragraph">
                  <wp:posOffset>1415415</wp:posOffset>
                </wp:positionV>
                <wp:extent cx="475615" cy="198120"/>
                <wp:effectExtent l="0" t="0" r="0" b="0"/>
                <wp:wrapNone/>
                <wp:docPr id="217" name="组合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615" cy="198120"/>
                          <a:chOff x="5688" y="2229"/>
                          <a:chExt cx="749" cy="312"/>
                        </a:xfrm>
                      </wpg:grpSpPr>
                      <pic:pic xmlns:pic="http://schemas.openxmlformats.org/drawingml/2006/picture">
                        <pic:nvPicPr>
                          <pic:cNvPr id="215" name="图片 17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5688" y="2229"/>
                            <a:ext cx="636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6" name="图片 17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254" y="2229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72" o:spid="_x0000_s1026" o:spt="203" style="position:absolute;left:0pt;margin-left:284.35pt;margin-top:111.45pt;height:15.6pt;width:37.45pt;mso-position-horizontal-relative:page;z-index:251693056;mso-width-relative:page;mso-height-relative:page;" coordorigin="5688,2229" coordsize="749,312" o:gfxdata="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">
                <o:lock v:ext="edit" aspectratio="f"/>
                <v:shape id="图片 173" o:spid="_x0000_s1026" o:spt="75" alt="" type="#_x0000_t75" style="position:absolute;left:5688;top:2229;height:312;width:636;" filled="f" o:preferrelative="t" stroked="f" coordsize="21600,21600" o:gfxdata="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323m0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2" o:title=""/>
                  <o:lock v:ext="edit" aspectratio="t"/>
                </v:shape>
                <v:shape id="图片 174" o:spid="_x0000_s1026" o:spt="75" alt="" type="#_x0000_t75" style="position:absolute;left:6254;top:2229;height:312;width:183;" filled="f" o:preferrelative="t" stroked="f" coordsize="21600,21600" o:gfxdata="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7kt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page">
                  <wp:posOffset>1685290</wp:posOffset>
                </wp:positionH>
                <wp:positionV relativeFrom="paragraph">
                  <wp:posOffset>1735455</wp:posOffset>
                </wp:positionV>
                <wp:extent cx="425450" cy="198120"/>
                <wp:effectExtent l="0" t="0" r="0" b="0"/>
                <wp:wrapNone/>
                <wp:docPr id="220" name="组合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450" cy="198120"/>
                          <a:chOff x="2654" y="2733"/>
                          <a:chExt cx="670" cy="312"/>
                        </a:xfrm>
                      </wpg:grpSpPr>
                      <pic:pic xmlns:pic="http://schemas.openxmlformats.org/drawingml/2006/picture">
                        <pic:nvPicPr>
                          <pic:cNvPr id="218" name="图片 17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2654" y="2733"/>
                            <a:ext cx="55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9" name="图片 17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144" y="2733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75" o:spid="_x0000_s1026" o:spt="203" style="position:absolute;left:0pt;margin-left:132.7pt;margin-top:136.65pt;height:15.6pt;width:33.5pt;mso-position-horizontal-relative:page;z-index:251694080;mso-width-relative:page;mso-height-relative:page;" coordorigin="2654,2733" coordsize="670,312" o:gfxdata="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C5s8AC/AAAA&#10;pQEAABkAAABkcnMvX3JlbHMvZTJvRG9jLnhtbC5yZWxzvZDBisIwEIbvC/sOYe7btD0sspj2IoJX&#10;cR9gSKZpsJmEJIq+vYFlQUHw5nFm+L//Y9bjxS/iTCm7wAq6pgVBrINxbBX8HrZfKxC5IBtcApOC&#10;K2UYh8+P9Z4WLDWUZxezqBTOCuZS4o+UWc/kMTchEtfLFJLHUsdkZUR9REuyb9tvme4ZMDwwxc4o&#10;SDvTgzhcY21+zQ7T5DRtgj554vKkQjpfuysQk6WiwJNx+Lfsm8gW5HOH7j0O3b+DfHjucAN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">
                <o:lock v:ext="edit" aspectratio="f"/>
                <v:shape id="图片 176" o:spid="_x0000_s1026" o:spt="75" alt="" type="#_x0000_t75" style="position:absolute;left:2654;top:2733;height:312;width:550;" filled="f" o:preferrelative="t" stroked="f" coordsize="21600,21600" o:gfxdata="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5Mvu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3" o:title=""/>
                  <o:lock v:ext="edit" aspectratio="t"/>
                </v:shape>
                <v:shape id="图片 177" o:spid="_x0000_s1026" o:spt="75" alt="" type="#_x0000_t75" style="position:absolute;left:3144;top:2733;height:312;width:180;" filled="f" o:preferrelative="t" stroked="f" coordsize="21600,21600" o:gfxdata="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4kBq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posOffset>2503805</wp:posOffset>
                </wp:positionH>
                <wp:positionV relativeFrom="paragraph">
                  <wp:posOffset>1756410</wp:posOffset>
                </wp:positionV>
                <wp:extent cx="612775" cy="204470"/>
                <wp:effectExtent l="0" t="0" r="0" b="0"/>
                <wp:wrapNone/>
                <wp:docPr id="224" name="组合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5" cy="204470"/>
                          <a:chOff x="3943" y="2767"/>
                          <a:chExt cx="965" cy="322"/>
                        </a:xfrm>
                      </wpg:grpSpPr>
                      <pic:pic xmlns:pic="http://schemas.openxmlformats.org/drawingml/2006/picture">
                        <pic:nvPicPr>
                          <pic:cNvPr id="221" name="图片 17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943" y="2776"/>
                            <a:ext cx="6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2" name="图片 18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531" y="2776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3" name="图片 18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728" y="2767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78" o:spid="_x0000_s1026" o:spt="203" style="position:absolute;left:0pt;margin-left:197.15pt;margin-top:138.3pt;height:16.1pt;width:48.25pt;mso-position-horizontal-relative:page;z-index:251695104;mso-width-relative:page;mso-height-relative:page;" coordorigin="3943,2767" coordsize="965,322" o:gfxdata="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DcnR2HGAAAAKQIAABkAAABkcnMvX3JlbHMvZTJvRG9jLnhtbC5yZWxzvZ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">
                <o:lock v:ext="edit" aspectratio="f"/>
                <v:shape id="图片 179" o:spid="_x0000_s1026" o:spt="75" alt="" type="#_x0000_t75" style="position:absolute;left:3943;top:2776;height:312;width:660;" filled="f" o:preferrelative="t" stroked="f" coordsize="21600,21600" o:gfxdata="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9P/0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4" o:title=""/>
                  <o:lock v:ext="edit" aspectratio="t"/>
                </v:shape>
                <v:shape id="图片 180" o:spid="_x0000_s1026" o:spt="75" alt="" type="#_x0000_t75" style="position:absolute;left:4531;top:2776;height:312;width:221;" filled="f" o:preferrelative="t" stroked="f" coordsize="21600,21600" o:gfxdata="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kyyI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5" o:title=""/>
                  <o:lock v:ext="edit" aspectratio="t"/>
                </v:shape>
                <v:shape id="图片 181" o:spid="_x0000_s1026" o:spt="75" alt="" type="#_x0000_t75" style="position:absolute;left:4728;top:2767;height:312;width:180;" filled="f" o:preferrelative="t" stroked="f" coordsize="21600,21600" o:gfxdata="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g+/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page">
                  <wp:posOffset>3687445</wp:posOffset>
                </wp:positionH>
                <wp:positionV relativeFrom="paragraph">
                  <wp:posOffset>1735455</wp:posOffset>
                </wp:positionV>
                <wp:extent cx="323215" cy="198120"/>
                <wp:effectExtent l="0" t="0" r="0" b="0"/>
                <wp:wrapNone/>
                <wp:docPr id="227" name="组合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215" cy="198120"/>
                          <a:chOff x="5808" y="2733"/>
                          <a:chExt cx="509" cy="312"/>
                        </a:xfrm>
                      </wpg:grpSpPr>
                      <pic:pic xmlns:pic="http://schemas.openxmlformats.org/drawingml/2006/picture">
                        <pic:nvPicPr>
                          <pic:cNvPr id="225" name="图片 18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5808" y="2733"/>
                            <a:ext cx="368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6" name="图片 18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134" y="2733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82" o:spid="_x0000_s1026" o:spt="203" style="position:absolute;left:0pt;margin-left:290.35pt;margin-top:136.65pt;height:15.6pt;width:25.45pt;mso-position-horizontal-relative:page;z-index:251696128;mso-width-relative:page;mso-height-relative:page;" coordorigin="5808,2733" coordsize="509,312" o:gfxdata="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">
                <o:lock v:ext="edit" aspectratio="f"/>
                <v:shape id="图片 183" o:spid="_x0000_s1026" o:spt="75" alt="" type="#_x0000_t75" style="position:absolute;left:5808;top:2733;height:312;width:368;" filled="f" o:preferrelative="t" stroked="f" coordsize="21600,21600" o:gfxdata="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H2/h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8" o:title=""/>
                  <o:lock v:ext="edit" aspectratio="t"/>
                </v:shape>
                <v:shape id="图片 184" o:spid="_x0000_s1026" o:spt="75" alt="" type="#_x0000_t75" style="position:absolute;left:6134;top:2733;height:312;width:183;" filled="f" o:preferrelative="t" stroked="f" coordsize="21600,21600" o:gfxdata="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XWG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posOffset>4505960</wp:posOffset>
                </wp:positionH>
                <wp:positionV relativeFrom="paragraph">
                  <wp:posOffset>1735455</wp:posOffset>
                </wp:positionV>
                <wp:extent cx="364490" cy="204470"/>
                <wp:effectExtent l="0" t="0" r="0" b="0"/>
                <wp:wrapNone/>
                <wp:docPr id="230" name="组合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490" cy="204470"/>
                          <a:chOff x="7097" y="2733"/>
                          <a:chExt cx="574" cy="322"/>
                        </a:xfrm>
                      </wpg:grpSpPr>
                      <pic:pic xmlns:pic="http://schemas.openxmlformats.org/drawingml/2006/picture">
                        <pic:nvPicPr>
                          <pic:cNvPr id="228" name="图片 18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7096" y="2743"/>
                            <a:ext cx="4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9" name="图片 18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7488" y="2733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85" o:spid="_x0000_s1026" o:spt="203" style="position:absolute;left:0pt;margin-left:354.8pt;margin-top:136.65pt;height:16.1pt;width:28.7pt;mso-position-horizontal-relative:page;z-index:251697152;mso-width-relative:page;mso-height-relative:page;" coordorigin="7097,2733" coordsize="574,322" o:gfxdata="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">
                <o:lock v:ext="edit" aspectratio="f"/>
                <v:shape id="图片 186" o:spid="_x0000_s1026" o:spt="75" alt="" type="#_x0000_t75" style="position:absolute;left:7096;top:2743;height:312;width:440;" filled="f" o:preferrelative="t" stroked="f" coordsize="21600,21600" o:gfxdata="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mKM9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6" o:title=""/>
                  <o:lock v:ext="edit" aspectratio="t"/>
                </v:shape>
                <v:shape id="图片 187" o:spid="_x0000_s1026" o:spt="75" alt="" type="#_x0000_t75" style="position:absolute;left:7488;top:2733;height:312;width:183;" filled="f" o:preferrelative="t" stroked="f" coordsize="21600,21600" o:gfxdata="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EjMH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page">
                  <wp:posOffset>1657985</wp:posOffset>
                </wp:positionH>
                <wp:positionV relativeFrom="paragraph">
                  <wp:posOffset>2056765</wp:posOffset>
                </wp:positionV>
                <wp:extent cx="481965" cy="198120"/>
                <wp:effectExtent l="0" t="0" r="0" b="0"/>
                <wp:wrapNone/>
                <wp:docPr id="233" name="组合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65" cy="198120"/>
                          <a:chOff x="2611" y="3240"/>
                          <a:chExt cx="759" cy="312"/>
                        </a:xfrm>
                      </wpg:grpSpPr>
                      <pic:pic xmlns:pic="http://schemas.openxmlformats.org/drawingml/2006/picture">
                        <pic:nvPicPr>
                          <pic:cNvPr id="231" name="图片 189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2611" y="3239"/>
                            <a:ext cx="648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2" name="图片 19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187" y="3239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88" o:spid="_x0000_s1026" o:spt="203" style="position:absolute;left:0pt;margin-left:130.55pt;margin-top:161.95pt;height:15.6pt;width:37.95pt;mso-position-horizontal-relative:page;z-index:251698176;mso-width-relative:page;mso-height-relative:page;" coordorigin="2611,3240" coordsize="759,312" o:gfxdata="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">
                <o:lock v:ext="edit" aspectratio="f"/>
                <v:shape id="图片 189" o:spid="_x0000_s1026" o:spt="75" alt="" type="#_x0000_t75" style="position:absolute;left:2611;top:3239;height:312;width:648;" filled="f" o:preferrelative="t" stroked="f" coordsize="21600,21600" o:gfxdata="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O3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4" o:title=""/>
                  <o:lock v:ext="edit" aspectratio="t"/>
                </v:shape>
                <v:shape id="图片 190" o:spid="_x0000_s1026" o:spt="75" alt="" type="#_x0000_t75" style="position:absolute;left:3187;top:3239;height:312;width:183;" filled="f" o:preferrelative="t" stroked="f" coordsize="21600,21600" o:gfxdata="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1yL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posOffset>2503805</wp:posOffset>
                </wp:positionH>
                <wp:positionV relativeFrom="paragraph">
                  <wp:posOffset>2078355</wp:posOffset>
                </wp:positionV>
                <wp:extent cx="612775" cy="204470"/>
                <wp:effectExtent l="0" t="0" r="0" b="0"/>
                <wp:wrapNone/>
                <wp:docPr id="236" name="组合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5" cy="204470"/>
                          <a:chOff x="3943" y="3273"/>
                          <a:chExt cx="965" cy="322"/>
                        </a:xfrm>
                      </wpg:grpSpPr>
                      <pic:pic xmlns:pic="http://schemas.openxmlformats.org/drawingml/2006/picture">
                        <pic:nvPicPr>
                          <pic:cNvPr id="234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943" y="3283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5" name="图片 19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728" y="3273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91" o:spid="_x0000_s1026" o:spt="203" style="position:absolute;left:0pt;margin-left:197.15pt;margin-top:163.65pt;height:16.1pt;width:48.25pt;mso-position-horizontal-relative:page;z-index:251699200;mso-width-relative:page;mso-height-relative:page;" coordorigin="3943,3273" coordsize="965,322" o:gfxdata="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">
                <o:lock v:ext="edit" aspectratio="f"/>
                <v:shape id="图片 192" o:spid="_x0000_s1026" o:spt="75" alt="" type="#_x0000_t75" style="position:absolute;left:3943;top:3283;height:312;width:881;" filled="f" o:preferrelative="t" stroked="f" coordsize="21600,21600" o:gfxdata="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7FD1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6" o:title=""/>
                  <o:lock v:ext="edit" aspectratio="t"/>
                </v:shape>
                <v:shape id="图片 193" o:spid="_x0000_s1026" o:spt="75" alt="" type="#_x0000_t75" style="position:absolute;left:4728;top:3273;height:312;width:180;" filled="f" o:preferrelative="t" stroked="f" coordsize="21600,21600" o:gfxdata="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NxQx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posOffset>3581400</wp:posOffset>
                </wp:positionH>
                <wp:positionV relativeFrom="paragraph">
                  <wp:posOffset>2056765</wp:posOffset>
                </wp:positionV>
                <wp:extent cx="536575" cy="198120"/>
                <wp:effectExtent l="0" t="0" r="0" b="0"/>
                <wp:wrapNone/>
                <wp:docPr id="239" name="组合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75" cy="198120"/>
                          <a:chOff x="5640" y="3240"/>
                          <a:chExt cx="845" cy="312"/>
                        </a:xfrm>
                      </wpg:grpSpPr>
                      <pic:pic xmlns:pic="http://schemas.openxmlformats.org/drawingml/2006/picture">
                        <pic:nvPicPr>
                          <pic:cNvPr id="237" name="图片 19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5640" y="3239"/>
                            <a:ext cx="744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8" name="图片 19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304" y="3239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94" o:spid="_x0000_s1026" o:spt="203" style="position:absolute;left:0pt;margin-left:282pt;margin-top:161.95pt;height:15.6pt;width:42.25pt;mso-position-horizontal-relative:page;z-index:251700224;mso-width-relative:page;mso-height-relative:page;" coordorigin="5640,3240" coordsize="845,312" o:gfxdata="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">
                <o:lock v:ext="edit" aspectratio="f"/>
                <v:shape id="图片 195" o:spid="_x0000_s1026" o:spt="75" alt="" type="#_x0000_t75" style="position:absolute;left:5640;top:3239;height:312;width:744;" filled="f" o:preferrelative="t" stroked="f" coordsize="21600,21600" o:gfxdata="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VYff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3" o:title=""/>
                  <o:lock v:ext="edit" aspectratio="t"/>
                </v:shape>
                <v:shape id="图片 196" o:spid="_x0000_s1026" o:spt="75" alt="" type="#_x0000_t75" style="position:absolute;left:6304;top:3239;height:312;width:180;" filled="f" o:preferrelative="t" stroked="f" coordsize="21600,21600" o:gfxdata="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63f9Z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page">
                  <wp:posOffset>4505960</wp:posOffset>
                </wp:positionH>
                <wp:positionV relativeFrom="paragraph">
                  <wp:posOffset>2056765</wp:posOffset>
                </wp:positionV>
                <wp:extent cx="239395" cy="204470"/>
                <wp:effectExtent l="0" t="0" r="0" b="0"/>
                <wp:wrapNone/>
                <wp:docPr id="242" name="组合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395" cy="204470"/>
                          <a:chOff x="7097" y="3240"/>
                          <a:chExt cx="377" cy="322"/>
                        </a:xfrm>
                      </wpg:grpSpPr>
                      <pic:pic xmlns:pic="http://schemas.openxmlformats.org/drawingml/2006/picture">
                        <pic:nvPicPr>
                          <pic:cNvPr id="240" name="图片 19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7096" y="3249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1" name="图片 19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7291" y="3239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97" o:spid="_x0000_s1026" o:spt="203" style="position:absolute;left:0pt;margin-left:354.8pt;margin-top:161.95pt;height:16.1pt;width:18.85pt;mso-position-horizontal-relative:page;z-index:251701248;mso-width-relative:page;mso-height-relative:page;" coordorigin="7097,3240" coordsize="377,322" o:gfxdata="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">
                <o:lock v:ext="edit" aspectratio="f"/>
                <v:shape id="图片 198" o:spid="_x0000_s1026" o:spt="75" alt="" type="#_x0000_t75" style="position:absolute;left:7096;top:3249;height:312;width:221;" filled="f" o:preferrelative="t" stroked="f" coordsize="21600,21600" o:gfxdata="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DWxv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5" o:title=""/>
                  <o:lock v:ext="edit" aspectratio="t"/>
                </v:shape>
                <v:shape id="图片 199" o:spid="_x0000_s1026" o:spt="75" alt="" type="#_x0000_t75" style="position:absolute;left:7291;top:3239;height:312;width:183;" filled="f" o:preferrelative="t" stroked="f" coordsize="21600,21600" o:gfxdata="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4SW5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page">
                  <wp:posOffset>1682115</wp:posOffset>
                </wp:positionH>
                <wp:positionV relativeFrom="paragraph">
                  <wp:posOffset>2376805</wp:posOffset>
                </wp:positionV>
                <wp:extent cx="433070" cy="198120"/>
                <wp:effectExtent l="0" t="0" r="0" b="0"/>
                <wp:wrapNone/>
                <wp:docPr id="245" name="组合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70" cy="198120"/>
                          <a:chOff x="2650" y="3744"/>
                          <a:chExt cx="682" cy="312"/>
                        </a:xfrm>
                      </wpg:grpSpPr>
                      <pic:pic xmlns:pic="http://schemas.openxmlformats.org/drawingml/2006/picture">
                        <pic:nvPicPr>
                          <pic:cNvPr id="243" name="图片 20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2649" y="3743"/>
                            <a:ext cx="56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4" name="图片 20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151" y="3743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00" o:spid="_x0000_s1026" o:spt="203" style="position:absolute;left:0pt;margin-left:132.45pt;margin-top:187.15pt;height:15.6pt;width:34.1pt;mso-position-horizontal-relative:page;z-index:251702272;mso-width-relative:page;mso-height-relative:page;" coordorigin="2650,3744" coordsize="682,312" o:gfxdata="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">
                <o:lock v:ext="edit" aspectratio="f"/>
                <v:shape id="图片 201" o:spid="_x0000_s1026" o:spt="75" alt="" type="#_x0000_t75" style="position:absolute;left:2649;top:3743;height:312;width:562;" filled="f" o:preferrelative="t" stroked="f" coordsize="21600,21600" o:gfxdata="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Pk6D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5" o:title=""/>
                  <o:lock v:ext="edit" aspectratio="t"/>
                </v:shape>
                <v:shape id="图片 202" o:spid="_x0000_s1026" o:spt="75" alt="" type="#_x0000_t75" style="position:absolute;left:3151;top:3743;height:312;width:180;" filled="f" o:preferrelative="t" stroked="f" coordsize="21600,21600" o:gfxdata="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OWhi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page">
                  <wp:posOffset>2503805</wp:posOffset>
                </wp:positionH>
                <wp:positionV relativeFrom="paragraph">
                  <wp:posOffset>2399665</wp:posOffset>
                </wp:positionV>
                <wp:extent cx="612775" cy="203200"/>
                <wp:effectExtent l="0" t="0" r="0" b="0"/>
                <wp:wrapNone/>
                <wp:docPr id="248" name="组合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5" cy="203200"/>
                          <a:chOff x="3943" y="3780"/>
                          <a:chExt cx="965" cy="320"/>
                        </a:xfrm>
                      </wpg:grpSpPr>
                      <pic:pic xmlns:pic="http://schemas.openxmlformats.org/drawingml/2006/picture">
                        <pic:nvPicPr>
                          <pic:cNvPr id="246" name="图片 20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943" y="3787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7" name="图片 20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728" y="3779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03" o:spid="_x0000_s1026" o:spt="203" style="position:absolute;left:0pt;margin-left:197.15pt;margin-top:188.95pt;height:16pt;width:48.25pt;mso-position-horizontal-relative:page;z-index:251703296;mso-width-relative:page;mso-height-relative:page;" coordorigin="3943,3780" coordsize="965,320" o:gfxdata="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">
                <o:lock v:ext="edit" aspectratio="f"/>
                <v:shape id="图片 204" o:spid="_x0000_s1026" o:spt="75" alt="" type="#_x0000_t75" style="position:absolute;left:3943;top:3787;height:312;width:881;" filled="f" o:preferrelative="t" stroked="f" coordsize="21600,21600" o:gfxdata="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ldR8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6" o:title=""/>
                  <o:lock v:ext="edit" aspectratio="t"/>
                </v:shape>
                <v:shape id="图片 205" o:spid="_x0000_s1026" o:spt="75" alt="" type="#_x0000_t75" style="position:absolute;left:4728;top:3779;height:312;width:180;" filled="f" o:preferrelative="t" stroked="f" coordsize="21600,21600" o:gfxdata="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RBh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page">
                  <wp:posOffset>3725545</wp:posOffset>
                </wp:positionH>
                <wp:positionV relativeFrom="paragraph">
                  <wp:posOffset>2376805</wp:posOffset>
                </wp:positionV>
                <wp:extent cx="247015" cy="198120"/>
                <wp:effectExtent l="0" t="0" r="0" b="0"/>
                <wp:wrapNone/>
                <wp:docPr id="251" name="组合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015" cy="198120"/>
                          <a:chOff x="5868" y="3744"/>
                          <a:chExt cx="389" cy="312"/>
                        </a:xfrm>
                      </wpg:grpSpPr>
                      <pic:pic xmlns:pic="http://schemas.openxmlformats.org/drawingml/2006/picture">
                        <pic:nvPicPr>
                          <pic:cNvPr id="249" name="图片 207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5868" y="3743"/>
                            <a:ext cx="23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0" name="图片 20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076" y="3743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06" o:spid="_x0000_s1026" o:spt="203" style="position:absolute;left:0pt;margin-left:293.35pt;margin-top:187.15pt;height:15.6pt;width:19.45pt;mso-position-horizontal-relative:page;z-index:251704320;mso-width-relative:page;mso-height-relative:page;" coordorigin="5868,3744" coordsize="389,312" o:gfxdata="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">
                <o:lock v:ext="edit" aspectratio="f"/>
                <v:shape id="图片 207" o:spid="_x0000_s1026" o:spt="75" alt="" type="#_x0000_t75" style="position:absolute;left:5868;top:3743;height:312;width:233;" filled="f" o:preferrelative="t" stroked="f" coordsize="21600,21600" o:gfxdata="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TuZ/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6" o:title=""/>
                  <o:lock v:ext="edit" aspectratio="t"/>
                </v:shape>
                <v:shape id="图片 208" o:spid="_x0000_s1026" o:spt="75" alt="" type="#_x0000_t75" style="position:absolute;left:6076;top:3743;height:312;width:180;" filled="f" o:preferrelative="t" stroked="f" coordsize="21600,21600" o:gfxdata="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dBb/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page">
                  <wp:posOffset>4505960</wp:posOffset>
                </wp:positionH>
                <wp:positionV relativeFrom="paragraph">
                  <wp:posOffset>2376805</wp:posOffset>
                </wp:positionV>
                <wp:extent cx="364490" cy="204470"/>
                <wp:effectExtent l="0" t="0" r="0" b="0"/>
                <wp:wrapNone/>
                <wp:docPr id="254" name="组合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490" cy="204470"/>
                          <a:chOff x="7097" y="3744"/>
                          <a:chExt cx="574" cy="322"/>
                        </a:xfrm>
                      </wpg:grpSpPr>
                      <pic:pic xmlns:pic="http://schemas.openxmlformats.org/drawingml/2006/picture">
                        <pic:nvPicPr>
                          <pic:cNvPr id="252" name="图片 210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7096" y="3753"/>
                            <a:ext cx="4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3" name="图片 21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7488" y="3743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09" o:spid="_x0000_s1026" o:spt="203" style="position:absolute;left:0pt;margin-left:354.8pt;margin-top:187.15pt;height:16.1pt;width:28.7pt;mso-position-horizontal-relative:page;z-index:251705344;mso-width-relative:page;mso-height-relative:page;" coordorigin="7097,3744" coordsize="574,322" o:gfxdata="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">
                <o:lock v:ext="edit" aspectratio="f"/>
                <v:shape id="图片 210" o:spid="_x0000_s1026" o:spt="75" alt="" type="#_x0000_t75" style="position:absolute;left:7096;top:3753;height:312;width:440;" filled="f" o:preferrelative="t" stroked="f" coordsize="21600,21600" o:gfxdata="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eMyG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6" o:title=""/>
                  <o:lock v:ext="edit" aspectratio="t"/>
                </v:shape>
                <v:shape id="图片 211" o:spid="_x0000_s1026" o:spt="75" alt="" type="#_x0000_t75" style="position:absolute;left:7488;top:3743;height:312;width:183;" filled="f" o:preferrelative="t" stroked="f" coordsize="21600,21600" o:gfxdata="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aaIi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page">
                  <wp:posOffset>1619885</wp:posOffset>
                </wp:positionH>
                <wp:positionV relativeFrom="paragraph">
                  <wp:posOffset>2700020</wp:posOffset>
                </wp:positionV>
                <wp:extent cx="558165" cy="198120"/>
                <wp:effectExtent l="0" t="0" r="0" b="0"/>
                <wp:wrapNone/>
                <wp:docPr id="257" name="组合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65" cy="198120"/>
                          <a:chOff x="2551" y="4253"/>
                          <a:chExt cx="879" cy="312"/>
                        </a:xfrm>
                      </wpg:grpSpPr>
                      <pic:pic xmlns:pic="http://schemas.openxmlformats.org/drawingml/2006/picture">
                        <pic:nvPicPr>
                          <pic:cNvPr id="255" name="图片 21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2551" y="4252"/>
                            <a:ext cx="7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6" name="图片 21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247" y="4252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12" o:spid="_x0000_s1026" o:spt="203" style="position:absolute;left:0pt;margin-left:127.55pt;margin-top:212.6pt;height:15.6pt;width:43.95pt;mso-position-horizontal-relative:page;z-index:251706368;mso-width-relative:page;mso-height-relative:page;" coordorigin="2551,4253" coordsize="879,312" o:gfxdata="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">
                <o:lock v:ext="edit" aspectratio="f"/>
                <v:shape id="图片 213" o:spid="_x0000_s1026" o:spt="75" alt="" type="#_x0000_t75" style="position:absolute;left:2551;top:4252;height:312;width:783;" filled="f" o:preferrelative="t" stroked="f" coordsize="21600,21600" o:gfxdata="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QNax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7" o:title=""/>
                  <o:lock v:ext="edit" aspectratio="t"/>
                </v:shape>
                <v:shape id="图片 214" o:spid="_x0000_s1026" o:spt="75" alt="" type="#_x0000_t75" style="position:absolute;left:3247;top:4252;height:312;width:183;" filled="f" o:preferrelative="t" stroked="f" coordsize="21600,21600" o:gfxdata="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dErE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page">
                  <wp:posOffset>2503805</wp:posOffset>
                </wp:positionH>
                <wp:positionV relativeFrom="paragraph">
                  <wp:posOffset>2719705</wp:posOffset>
                </wp:positionV>
                <wp:extent cx="612775" cy="204470"/>
                <wp:effectExtent l="0" t="0" r="0" b="0"/>
                <wp:wrapNone/>
                <wp:docPr id="260" name="组合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5" cy="204470"/>
                          <a:chOff x="3943" y="4284"/>
                          <a:chExt cx="965" cy="322"/>
                        </a:xfrm>
                      </wpg:grpSpPr>
                      <pic:pic xmlns:pic="http://schemas.openxmlformats.org/drawingml/2006/picture">
                        <pic:nvPicPr>
                          <pic:cNvPr id="258" name="图片 21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943" y="4293"/>
                            <a:ext cx="88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9" name="图片 21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728" y="4283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15" o:spid="_x0000_s1026" o:spt="203" style="position:absolute;left:0pt;margin-left:197.15pt;margin-top:214.15pt;height:16.1pt;width:48.25pt;mso-position-horizontal-relative:page;z-index:251707392;mso-width-relative:page;mso-height-relative:page;" coordorigin="3943,4284" coordsize="965,322" o:gfxdata="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">
                <o:lock v:ext="edit" aspectratio="f"/>
                <v:shape id="图片 216" o:spid="_x0000_s1026" o:spt="75" alt="" type="#_x0000_t75" style="position:absolute;left:3943;top:4293;height:312;width:881;" filled="f" o:preferrelative="t" stroked="f" coordsize="21600,21600" o:gfxdata="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X4P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6" o:title=""/>
                  <o:lock v:ext="edit" aspectratio="t"/>
                </v:shape>
                <v:shape id="图片 217" o:spid="_x0000_s1026" o:spt="75" alt="" type="#_x0000_t75" style="position:absolute;left:4728;top:4283;height:312;width:180;" filled="f" o:preferrelative="t" stroked="f" coordsize="21600,21600" o:gfxdata="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hOv2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page">
                  <wp:posOffset>3436620</wp:posOffset>
                </wp:positionH>
                <wp:positionV relativeFrom="paragraph">
                  <wp:posOffset>2700020</wp:posOffset>
                </wp:positionV>
                <wp:extent cx="828040" cy="203200"/>
                <wp:effectExtent l="0" t="0" r="0" b="0"/>
                <wp:wrapNone/>
                <wp:docPr id="265" name="组合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203200"/>
                          <a:chOff x="5412" y="4253"/>
                          <a:chExt cx="1304" cy="320"/>
                        </a:xfrm>
                      </wpg:grpSpPr>
                      <pic:pic xmlns:pic="http://schemas.openxmlformats.org/drawingml/2006/picture">
                        <pic:nvPicPr>
                          <pic:cNvPr id="261" name="图片 219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5412" y="4252"/>
                            <a:ext cx="934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2" name="图片 22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6175" y="4259"/>
                            <a:ext cx="22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3" name="图片 22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369" y="4252"/>
                            <a:ext cx="185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4" name="图片 22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532" y="4252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18" o:spid="_x0000_s1026" o:spt="203" style="position:absolute;left:0pt;margin-left:270.6pt;margin-top:212.6pt;height:16pt;width:65.2pt;mso-position-horizontal-relative:page;z-index:251708416;mso-width-relative:page;mso-height-relative:page;" coordorigin="5412,4253" coordsize="1304,320" o:gfxdata="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NydHYcYAAAApAgAAGQAAAGRycy9f&#10;cmVscy9lMm9Eb2MueG1sLnJlbHO9kcFqAjEQhu9C3yHMvZvdFYqIWS8ieBX7AEMymw1uJiGJpb69&#10;gVKoIPXmcWb4v/+D2Wy//Sy+KGUXWEHXtCCIdTCOrYLP0/59BSIXZINzYFJwpQzb4W2xOdKMpYby&#10;5GIWlcJZwVRKXEuZ9UQecxMicb2MIXksdUxWRtRntCT7tv2Q6S8DhjumOBgF6WCWIE7XWJufs8M4&#10;Ok27oC+euDyokM7X7grEZKko8GQc/iyXTWQL8rFD/xqH/j+H7jUO3a+DvHvw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">
                <o:lock v:ext="edit" aspectratio="f"/>
                <v:shape id="图片 219" o:spid="_x0000_s1026" o:spt="75" alt="" type="#_x0000_t75" style="position:absolute;left:5412;top:4252;height:312;width:934;" filled="f" o:preferrelative="t" stroked="f" coordsize="21600,21600" o:gfxdata="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S4I3A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68" o:title=""/>
                  <o:lock v:ext="edit" aspectratio="t"/>
                </v:shape>
                <v:shape id="图片 220" o:spid="_x0000_s1026" o:spt="75" alt="" type="#_x0000_t75" style="position:absolute;left:6175;top:4259;height:312;width:221;" filled="f" o:preferrelative="t" stroked="f" coordsize="21600,21600" o:gfxdata="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AmC+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5" o:title=""/>
                  <o:lock v:ext="edit" aspectratio="t"/>
                </v:shape>
                <v:shape id="图片 221" o:spid="_x0000_s1026" o:spt="75" alt="" type="#_x0000_t75" style="position:absolute;left:6369;top:4252;height:312;width:185;" filled="f" o:preferrelative="t" stroked="f" coordsize="21600,21600" o:gfxdata="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8pCN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t"/>
                </v:shape>
                <v:shape id="图片 222" o:spid="_x0000_s1026" o:spt="75" alt="" type="#_x0000_t75" style="position:absolute;left:6532;top:4252;height:312;width:183;" filled="f" o:preferrelative="t" stroked="f" coordsize="21600,21600" o:gfxdata="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PaQ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page">
                  <wp:posOffset>4505960</wp:posOffset>
                </wp:positionH>
                <wp:positionV relativeFrom="paragraph">
                  <wp:posOffset>2700020</wp:posOffset>
                </wp:positionV>
                <wp:extent cx="364490" cy="203200"/>
                <wp:effectExtent l="0" t="0" r="0" b="0"/>
                <wp:wrapNone/>
                <wp:docPr id="268" name="组合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490" cy="203200"/>
                          <a:chOff x="7097" y="4253"/>
                          <a:chExt cx="574" cy="320"/>
                        </a:xfrm>
                      </wpg:grpSpPr>
                      <pic:pic xmlns:pic="http://schemas.openxmlformats.org/drawingml/2006/picture">
                        <pic:nvPicPr>
                          <pic:cNvPr id="266" name="图片 22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7096" y="4259"/>
                            <a:ext cx="4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7" name="图片 2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7488" y="4252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23" o:spid="_x0000_s1026" o:spt="203" style="position:absolute;left:0pt;margin-left:354.8pt;margin-top:212.6pt;height:16pt;width:28.7pt;mso-position-horizontal-relative:page;z-index:251709440;mso-width-relative:page;mso-height-relative:page;" coordorigin="7097,4253" coordsize="574,320" o:gfxdata="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">
                <o:lock v:ext="edit" aspectratio="f"/>
                <v:shape id="图片 224" o:spid="_x0000_s1026" o:spt="75" alt="" type="#_x0000_t75" style="position:absolute;left:7096;top:4259;height:312;width:440;" filled="f" o:preferrelative="t" stroked="f" coordsize="21600,21600" o:gfxdata="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2wT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6" o:title=""/>
                  <o:lock v:ext="edit" aspectratio="t"/>
                </v:shape>
                <v:shape id="图片 225" o:spid="_x0000_s1026" o:spt="75" alt="" type="#_x0000_t75" style="position:absolute;left:7488;top:4252;height:312;width:183;" filled="f" o:preferrelative="t" stroked="f" coordsize="21600,21600" o:gfxdata="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jxRD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page">
                  <wp:posOffset>1447165</wp:posOffset>
                </wp:positionH>
                <wp:positionV relativeFrom="paragraph">
                  <wp:posOffset>594995</wp:posOffset>
                </wp:positionV>
                <wp:extent cx="5124450" cy="2360930"/>
                <wp:effectExtent l="0" t="0" r="0" b="0"/>
                <wp:wrapNone/>
                <wp:docPr id="269" name="文本框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2360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10" w:type="dxa"/>
                              <w:tblBorders>
                                <w:top w:val="single" w:color="000000" w:sz="8" w:space="0"/>
                                <w:left w:val="single" w:color="000000" w:sz="8" w:space="0"/>
                                <w:bottom w:val="single" w:color="000000" w:sz="8" w:space="0"/>
                                <w:right w:val="single" w:color="000000" w:sz="8" w:space="0"/>
                                <w:insideH w:val="single" w:color="000000" w:sz="8" w:space="0"/>
                                <w:insideV w:val="single" w:color="000000" w:sz="8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221"/>
                              <w:gridCol w:w="1652"/>
                              <w:gridCol w:w="1619"/>
                              <w:gridCol w:w="3550"/>
                            </w:tblGrid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91" w:hRule="atLeast"/>
                              </w:trPr>
                              <w:tc>
                                <w:tcPr>
                                  <w:tcW w:w="1221" w:type="dxa"/>
                                  <w:tcBorders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0"/>
                                    <w:ind w:left="228" w:right="140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字段名</w:t>
                                  </w:r>
                                </w:p>
                              </w:tc>
                              <w:tc>
                                <w:tcPr>
                                  <w:tcW w:w="1652" w:type="dxa"/>
                                  <w:tcBorders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0"/>
                                    <w:ind w:left="342" w:right="299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含 义</w:t>
                                  </w:r>
                                </w:p>
                              </w:tc>
                              <w:tc>
                                <w:tcPr>
                                  <w:tcW w:w="1619" w:type="dxa"/>
                                  <w:tcBorders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0"/>
                                    <w:ind w:left="234" w:right="112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字段类型</w:t>
                                  </w:r>
                                </w:p>
                              </w:tc>
                              <w:tc>
                                <w:tcPr>
                                  <w:tcW w:w="3550" w:type="dxa"/>
                                  <w:tcBorders>
                                    <w:left w:val="single" w:color="000000" w:sz="6" w:space="0"/>
                                    <w:bottom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0"/>
                                    <w:ind w:left="1496" w:right="1445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约 束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643" w:hRule="atLeast"/>
                              </w:trPr>
                              <w:tc>
                                <w:tcPr>
                                  <w:tcW w:w="1221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209"/>
                                    <w:ind w:left="191" w:right="14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cno</w:t>
                                  </w:r>
                                </w:p>
                              </w:tc>
                              <w:tc>
                                <w:tcPr>
                                  <w:tcW w:w="1652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"/>
                                    <w:jc w:val="left"/>
                                    <w:rPr>
                                      <w:rFonts w:ascii="宋体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9"/>
                                    <w:spacing w:before="0"/>
                                    <w:ind w:left="380" w:right="262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医保卡号</w:t>
                                  </w:r>
                                </w:p>
                              </w:tc>
                              <w:tc>
                                <w:tcPr>
                                  <w:tcW w:w="161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209"/>
                                    <w:ind w:left="234" w:right="1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char(15)</w:t>
                                  </w:r>
                                </w:p>
                              </w:tc>
                              <w:tc>
                                <w:tcPr>
                                  <w:tcW w:w="3550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79"/>
                                    <w:ind w:left="318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5"/>
                                      <w:position w:val="1"/>
                                      <w:sz w:val="22"/>
                                    </w:rPr>
                                    <w:t>(cno</w:t>
                                  </w:r>
                                  <w:r>
                                    <w:rPr>
                                      <w:rFonts w:hint="eastAsia" w:ascii="宋体" w:eastAsia="宋体"/>
                                      <w:spacing w:val="-15"/>
                                      <w:sz w:val="22"/>
                                    </w:rPr>
                                    <w:t>，</w:t>
                                  </w:r>
                                  <w:r>
                                    <w:rPr>
                                      <w:spacing w:val="-15"/>
                                      <w:position w:val="1"/>
                                      <w:sz w:val="22"/>
                                    </w:rPr>
                                    <w:t>hno</w:t>
                                  </w:r>
                                  <w:r>
                                    <w:rPr>
                                      <w:rFonts w:hint="eastAsia" w:ascii="宋体" w:eastAsia="宋体"/>
                                      <w:spacing w:val="-15"/>
                                      <w:sz w:val="22"/>
                                    </w:rPr>
                                    <w:t>，</w:t>
                                  </w:r>
                                  <w:r>
                                    <w:rPr>
                                      <w:spacing w:val="-15"/>
                                      <w:position w:val="1"/>
                                      <w:sz w:val="22"/>
                                    </w:rPr>
                                    <w:t>csdate)</w:t>
                                  </w:r>
                                  <w:r>
                                    <w:rPr>
                                      <w:rFonts w:hint="eastAsia" w:ascii="宋体" w:eastAsia="宋体"/>
                                      <w:spacing w:val="-19"/>
                                      <w:sz w:val="22"/>
                                    </w:rPr>
                                    <w:t>联合主键，与</w:t>
                                  </w:r>
                                  <w:r>
                                    <w:rPr>
                                      <w:position w:val="1"/>
                                      <w:sz w:val="22"/>
                                    </w:rPr>
                                    <w:t>card</w:t>
                                  </w:r>
                                </w:p>
                                <w:p>
                                  <w:pPr>
                                    <w:pStyle w:val="9"/>
                                    <w:spacing w:before="40" w:line="222" w:lineRule="exact"/>
                                    <w:ind w:left="122"/>
                                    <w:jc w:val="left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表中的</w:t>
                                  </w:r>
                                  <w:r>
                                    <w:rPr>
                                      <w:position w:val="1"/>
                                      <w:sz w:val="22"/>
                                    </w:rPr>
                                    <w:t>cno</w:t>
                                  </w: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外键关联，且级联删除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91" w:hRule="atLeast"/>
                              </w:trPr>
                              <w:tc>
                                <w:tcPr>
                                  <w:tcW w:w="1221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4"/>
                                    <w:ind w:left="194" w:right="14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hno</w:t>
                                  </w:r>
                                </w:p>
                              </w:tc>
                              <w:tc>
                                <w:tcPr>
                                  <w:tcW w:w="1652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29"/>
                                    <w:ind w:left="380" w:right="262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医院编号</w:t>
                                  </w:r>
                                </w:p>
                              </w:tc>
                              <w:tc>
                                <w:tcPr>
                                  <w:tcW w:w="161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4"/>
                                    <w:ind w:left="234" w:right="14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char(5)</w:t>
                                  </w:r>
                                </w:p>
                              </w:tc>
                              <w:tc>
                                <w:tcPr>
                                  <w:tcW w:w="3550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29"/>
                                    <w:ind w:left="318"/>
                                    <w:jc w:val="left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与</w:t>
                                  </w:r>
                                  <w:r>
                                    <w:rPr>
                                      <w:position w:val="1"/>
                                      <w:sz w:val="22"/>
                                    </w:rPr>
                                    <w:t>hospital</w:t>
                                  </w: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表中的</w:t>
                                  </w:r>
                                  <w:r>
                                    <w:rPr>
                                      <w:position w:val="1"/>
                                      <w:sz w:val="22"/>
                                    </w:rPr>
                                    <w:t>hno</w:t>
                                  </w: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外键关联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89" w:hRule="atLeast"/>
                              </w:trPr>
                              <w:tc>
                                <w:tcPr>
                                  <w:tcW w:w="1221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2"/>
                                    <w:ind w:left="217" w:right="14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csdate</w:t>
                                  </w:r>
                                </w:p>
                              </w:tc>
                              <w:tc>
                                <w:tcPr>
                                  <w:tcW w:w="1652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63"/>
                                    <w:ind w:left="342" w:right="299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消费日期</w:t>
                                  </w:r>
                                </w:p>
                              </w:tc>
                              <w:tc>
                                <w:tcPr>
                                  <w:tcW w:w="161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2"/>
                                    <w:ind w:left="234" w:right="17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3550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29"/>
                                    <w:ind w:left="318"/>
                                    <w:jc w:val="left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非空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91" w:hRule="atLeast"/>
                              </w:trPr>
                              <w:tc>
                                <w:tcPr>
                                  <w:tcW w:w="1221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4"/>
                                    <w:ind w:left="225" w:right="14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mname</w:t>
                                  </w:r>
                                </w:p>
                              </w:tc>
                              <w:tc>
                                <w:tcPr>
                                  <w:tcW w:w="1652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65"/>
                                    <w:ind w:left="380" w:right="262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药品名称</w:t>
                                  </w:r>
                                </w:p>
                              </w:tc>
                              <w:tc>
                                <w:tcPr>
                                  <w:tcW w:w="161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4"/>
                                    <w:ind w:left="234" w:right="1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char(20)</w:t>
                                  </w:r>
                                </w:p>
                              </w:tc>
                              <w:tc>
                                <w:tcPr>
                                  <w:tcW w:w="3550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1"/>
                                    <w:ind w:left="318"/>
                                    <w:jc w:val="left"/>
                                    <w:rPr>
                                      <w:rFonts w:ascii="宋体" w:hAnsi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宋体" w:hAnsi="宋体"/>
                                      <w:w w:val="100"/>
                                      <w:sz w:val="22"/>
                                    </w:rPr>
                                    <w:t>—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90" w:hRule="atLeast"/>
                              </w:trPr>
                              <w:tc>
                                <w:tcPr>
                                  <w:tcW w:w="1221" w:type="dxa"/>
                                  <w:tcBorders>
                                    <w:top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2"/>
                                    <w:ind w:left="219" w:right="14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mnum</w:t>
                                  </w:r>
                                </w:p>
                              </w:tc>
                              <w:tc>
                                <w:tcPr>
                                  <w:tcW w:w="1652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63"/>
                                    <w:ind w:left="380" w:right="262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药品数量</w:t>
                                  </w:r>
                                </w:p>
                              </w:tc>
                              <w:tc>
                                <w:tcPr>
                                  <w:tcW w:w="161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2"/>
                                    <w:ind w:left="234" w:right="18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3550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bottom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29"/>
                                    <w:ind w:left="318"/>
                                    <w:jc w:val="left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非空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8" w:space="0"/>
                                  <w:left w:val="single" w:color="000000" w:sz="8" w:space="0"/>
                                  <w:bottom w:val="single" w:color="000000" w:sz="8" w:space="0"/>
                                  <w:right w:val="single" w:color="000000" w:sz="8" w:space="0"/>
                                  <w:insideH w:val="single" w:color="000000" w:sz="8" w:space="0"/>
                                  <w:insideV w:val="single" w:color="000000" w:sz="8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491" w:hRule="atLeast"/>
                              </w:trPr>
                              <w:tc>
                                <w:tcPr>
                                  <w:tcW w:w="1221" w:type="dxa"/>
                                  <w:tcBorders>
                                    <w:top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5"/>
                                    <w:ind w:left="241" w:right="14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csmoney</w:t>
                                  </w:r>
                                </w:p>
                              </w:tc>
                              <w:tc>
                                <w:tcPr>
                                  <w:tcW w:w="1652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63"/>
                                    <w:ind w:left="380" w:right="262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消费金额</w:t>
                                  </w:r>
                                </w:p>
                              </w:tc>
                              <w:tc>
                                <w:tcPr>
                                  <w:tcW w:w="1619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  <w:righ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0"/>
                                    <w:ind w:left="234" w:right="19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position w:val="1"/>
                                      <w:sz w:val="22"/>
                                    </w:rPr>
                                    <w:t>deci</w:t>
                                  </w:r>
                                  <w:r>
                                    <w:rPr>
                                      <w:spacing w:val="-4"/>
                                      <w:w w:val="100"/>
                                      <w:position w:val="1"/>
                                      <w:sz w:val="22"/>
                                    </w:rPr>
                                    <w:t>m</w:t>
                                  </w:r>
                                  <w:r>
                                    <w:rPr>
                                      <w:w w:val="100"/>
                                      <w:position w:val="1"/>
                                      <w:sz w:val="22"/>
                                    </w:rPr>
                                    <w:t>al</w:t>
                                  </w:r>
                                  <w:r>
                                    <w:rPr>
                                      <w:spacing w:val="2"/>
                                      <w:position w:val="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7"/>
                                      <w:w w:val="100"/>
                                      <w:position w:val="1"/>
                                      <w:sz w:val="22"/>
                                    </w:rPr>
                                    <w:t>(</w:t>
                                  </w:r>
                                  <w:r>
                                    <w:rPr>
                                      <w:rFonts w:hint="eastAsia" w:ascii="宋体" w:eastAsia="宋体"/>
                                      <w:spacing w:val="-156"/>
                                      <w:w w:val="100"/>
                                      <w:sz w:val="22"/>
                                    </w:rPr>
                                    <w:t>，</w:t>
                                  </w:r>
                                  <w:r>
                                    <w:rPr>
                                      <w:w w:val="100"/>
                                      <w:position w:val="1"/>
                                      <w:sz w:val="22"/>
                                    </w:rPr>
                                    <w:t>7</w:t>
                                  </w:r>
                                  <w:r>
                                    <w:rPr>
                                      <w:spacing w:val="-34"/>
                                      <w:position w:val="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0"/>
                                      <w:position w:val="1"/>
                                      <w:sz w:val="22"/>
                                    </w:rPr>
                                    <w:t>2)</w:t>
                                  </w:r>
                                </w:p>
                              </w:tc>
                              <w:tc>
                                <w:tcPr>
                                  <w:tcW w:w="3550" w:type="dxa"/>
                                  <w:tcBorders>
                                    <w:top w:val="single" w:color="000000" w:sz="6" w:space="0"/>
                                    <w:left w:val="single" w:color="000000" w:sz="6" w:space="0"/>
                                  </w:tcBorders>
                                </w:tcPr>
                                <w:p>
                                  <w:pPr>
                                    <w:pStyle w:val="9"/>
                                    <w:spacing w:before="130"/>
                                    <w:ind w:left="318"/>
                                    <w:jc w:val="left"/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宋体" w:eastAsia="宋体"/>
                                      <w:sz w:val="22"/>
                                    </w:rPr>
                                    <w:t>非空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4"/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226" o:spid="_x0000_s1026" o:spt="202" type="#_x0000_t202" style="position:absolute;left:0pt;margin-left:113.95pt;margin-top:46.85pt;height:185.9pt;width:403.5pt;mso-position-horizontal-relative:page;z-index:251730944;mso-width-relative:page;mso-height-relative:page;" filled="f" stroked="f" coordsize="21600,21600" o:gfxdata="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AU3DONoAAAALAQAA&#10;DwAAAAAAAAABACAAAAAiAAAAZHJzL2Rvd25yZXYueG1sUEsBAhQAFAAAAAgAh07iQI7ZfwmlAQAA&#10;KQMAAA4AAAAAAAAAAQAgAAAAKQEAAGRycy9lMm9Eb2MueG1sUEsFBgAAAAAGAAYAWQEAAEAFAAAA&#10;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10" w:type="dxa"/>
                        <w:tblBorders>
                          <w:top w:val="single" w:color="000000" w:sz="8" w:space="0"/>
                          <w:left w:val="single" w:color="000000" w:sz="8" w:space="0"/>
                          <w:bottom w:val="single" w:color="000000" w:sz="8" w:space="0"/>
                          <w:right w:val="single" w:color="000000" w:sz="8" w:space="0"/>
                          <w:insideH w:val="single" w:color="000000" w:sz="8" w:space="0"/>
                          <w:insideV w:val="single" w:color="000000" w:sz="8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221"/>
                        <w:gridCol w:w="1652"/>
                        <w:gridCol w:w="1619"/>
                        <w:gridCol w:w="3550"/>
                      </w:tblGrid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91" w:hRule="atLeast"/>
                        </w:trPr>
                        <w:tc>
                          <w:tcPr>
                            <w:tcW w:w="1221" w:type="dxa"/>
                            <w:tcBorders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0"/>
                              <w:ind w:left="228" w:right="140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字段名</w:t>
                            </w:r>
                          </w:p>
                        </w:tc>
                        <w:tc>
                          <w:tcPr>
                            <w:tcW w:w="1652" w:type="dxa"/>
                            <w:tcBorders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0"/>
                              <w:ind w:left="342" w:right="299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含 义</w:t>
                            </w:r>
                          </w:p>
                        </w:tc>
                        <w:tc>
                          <w:tcPr>
                            <w:tcW w:w="1619" w:type="dxa"/>
                            <w:tcBorders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0"/>
                              <w:ind w:left="234" w:right="112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字段类型</w:t>
                            </w:r>
                          </w:p>
                        </w:tc>
                        <w:tc>
                          <w:tcPr>
                            <w:tcW w:w="3550" w:type="dxa"/>
                            <w:tcBorders>
                              <w:left w:val="single" w:color="000000" w:sz="6" w:space="0"/>
                              <w:bottom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0"/>
                              <w:ind w:left="1496" w:right="1445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约 束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643" w:hRule="atLeast"/>
                        </w:trPr>
                        <w:tc>
                          <w:tcPr>
                            <w:tcW w:w="1221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209"/>
                              <w:ind w:left="191" w:right="14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cno</w:t>
                            </w:r>
                          </w:p>
                        </w:tc>
                        <w:tc>
                          <w:tcPr>
                            <w:tcW w:w="1652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"/>
                              <w:jc w:val="left"/>
                              <w:rPr>
                                <w:rFonts w:ascii="宋体"/>
                                <w:sz w:val="16"/>
                              </w:rPr>
                            </w:pPr>
                          </w:p>
                          <w:p>
                            <w:pPr>
                              <w:pStyle w:val="9"/>
                              <w:spacing w:before="0"/>
                              <w:ind w:left="380" w:right="262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医保卡号</w:t>
                            </w:r>
                          </w:p>
                        </w:tc>
                        <w:tc>
                          <w:tcPr>
                            <w:tcW w:w="161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209"/>
                              <w:ind w:left="234" w:right="132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char(15)</w:t>
                            </w:r>
                          </w:p>
                        </w:tc>
                        <w:tc>
                          <w:tcPr>
                            <w:tcW w:w="3550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79"/>
                              <w:ind w:left="318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5"/>
                                <w:position w:val="1"/>
                                <w:sz w:val="22"/>
                              </w:rPr>
                              <w:t>(cno</w:t>
                            </w:r>
                            <w:r>
                              <w:rPr>
                                <w:rFonts w:hint="eastAsia" w:ascii="宋体" w:eastAsia="宋体"/>
                                <w:spacing w:val="-15"/>
                                <w:sz w:val="22"/>
                              </w:rPr>
                              <w:t>，</w:t>
                            </w:r>
                            <w:r>
                              <w:rPr>
                                <w:spacing w:val="-15"/>
                                <w:position w:val="1"/>
                                <w:sz w:val="22"/>
                              </w:rPr>
                              <w:t>hno</w:t>
                            </w:r>
                            <w:r>
                              <w:rPr>
                                <w:rFonts w:hint="eastAsia" w:ascii="宋体" w:eastAsia="宋体"/>
                                <w:spacing w:val="-15"/>
                                <w:sz w:val="22"/>
                              </w:rPr>
                              <w:t>，</w:t>
                            </w:r>
                            <w:r>
                              <w:rPr>
                                <w:spacing w:val="-15"/>
                                <w:position w:val="1"/>
                                <w:sz w:val="22"/>
                              </w:rPr>
                              <w:t>csdate)</w:t>
                            </w:r>
                            <w:r>
                              <w:rPr>
                                <w:rFonts w:hint="eastAsia" w:ascii="宋体" w:eastAsia="宋体"/>
                                <w:spacing w:val="-19"/>
                                <w:sz w:val="22"/>
                              </w:rPr>
                              <w:t>联合主键，与</w:t>
                            </w:r>
                            <w:r>
                              <w:rPr>
                                <w:position w:val="1"/>
                                <w:sz w:val="22"/>
                              </w:rPr>
                              <w:t>card</w:t>
                            </w:r>
                          </w:p>
                          <w:p>
                            <w:pPr>
                              <w:pStyle w:val="9"/>
                              <w:spacing w:before="40" w:line="222" w:lineRule="exact"/>
                              <w:ind w:left="122"/>
                              <w:jc w:val="left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表中的</w:t>
                            </w:r>
                            <w:r>
                              <w:rPr>
                                <w:position w:val="1"/>
                                <w:sz w:val="22"/>
                              </w:rPr>
                              <w:t>cno</w:t>
                            </w: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外键关联，且级联删除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91" w:hRule="atLeast"/>
                        </w:trPr>
                        <w:tc>
                          <w:tcPr>
                            <w:tcW w:w="1221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4"/>
                              <w:ind w:left="194" w:right="14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hno</w:t>
                            </w:r>
                          </w:p>
                        </w:tc>
                        <w:tc>
                          <w:tcPr>
                            <w:tcW w:w="1652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29"/>
                              <w:ind w:left="380" w:right="262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医院编号</w:t>
                            </w:r>
                          </w:p>
                        </w:tc>
                        <w:tc>
                          <w:tcPr>
                            <w:tcW w:w="161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4"/>
                              <w:ind w:left="234" w:right="143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char(5)</w:t>
                            </w:r>
                          </w:p>
                        </w:tc>
                        <w:tc>
                          <w:tcPr>
                            <w:tcW w:w="3550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29"/>
                              <w:ind w:left="318"/>
                              <w:jc w:val="left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与</w:t>
                            </w:r>
                            <w:r>
                              <w:rPr>
                                <w:position w:val="1"/>
                                <w:sz w:val="22"/>
                              </w:rPr>
                              <w:t>hospital</w:t>
                            </w: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表中的</w:t>
                            </w:r>
                            <w:r>
                              <w:rPr>
                                <w:position w:val="1"/>
                                <w:sz w:val="22"/>
                              </w:rPr>
                              <w:t>hno</w:t>
                            </w: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外键关联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89" w:hRule="atLeast"/>
                        </w:trPr>
                        <w:tc>
                          <w:tcPr>
                            <w:tcW w:w="1221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2"/>
                              <w:ind w:left="217" w:right="14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csdate</w:t>
                            </w:r>
                          </w:p>
                        </w:tc>
                        <w:tc>
                          <w:tcPr>
                            <w:tcW w:w="1652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63"/>
                              <w:ind w:left="342" w:right="299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消费日期</w:t>
                            </w:r>
                          </w:p>
                        </w:tc>
                        <w:tc>
                          <w:tcPr>
                            <w:tcW w:w="161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2"/>
                              <w:ind w:left="234" w:right="171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3550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29"/>
                              <w:ind w:left="318"/>
                              <w:jc w:val="left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非空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91" w:hRule="atLeast"/>
                        </w:trPr>
                        <w:tc>
                          <w:tcPr>
                            <w:tcW w:w="1221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4"/>
                              <w:ind w:left="225" w:right="14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mname</w:t>
                            </w:r>
                          </w:p>
                        </w:tc>
                        <w:tc>
                          <w:tcPr>
                            <w:tcW w:w="1652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65"/>
                              <w:ind w:left="380" w:right="262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药品名称</w:t>
                            </w:r>
                          </w:p>
                        </w:tc>
                        <w:tc>
                          <w:tcPr>
                            <w:tcW w:w="161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4"/>
                              <w:ind w:left="234" w:right="132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char(20)</w:t>
                            </w:r>
                          </w:p>
                        </w:tc>
                        <w:tc>
                          <w:tcPr>
                            <w:tcW w:w="3550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1"/>
                              <w:ind w:left="318"/>
                              <w:jc w:val="left"/>
                              <w:rPr>
                                <w:rFonts w:ascii="宋体" w:hAnsi="宋体"/>
                                <w:sz w:val="22"/>
                              </w:rPr>
                            </w:pPr>
                            <w:r>
                              <w:rPr>
                                <w:rFonts w:ascii="宋体" w:hAnsi="宋体"/>
                                <w:w w:val="100"/>
                                <w:sz w:val="22"/>
                              </w:rPr>
                              <w:t>—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90" w:hRule="atLeast"/>
                        </w:trPr>
                        <w:tc>
                          <w:tcPr>
                            <w:tcW w:w="1221" w:type="dxa"/>
                            <w:tcBorders>
                              <w:top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2"/>
                              <w:ind w:left="219" w:right="14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mnum</w:t>
                            </w:r>
                          </w:p>
                        </w:tc>
                        <w:tc>
                          <w:tcPr>
                            <w:tcW w:w="1652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63"/>
                              <w:ind w:left="380" w:right="262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药品数量</w:t>
                            </w:r>
                          </w:p>
                        </w:tc>
                        <w:tc>
                          <w:tcPr>
                            <w:tcW w:w="1619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2"/>
                              <w:ind w:left="234" w:right="186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3550" w:type="dxa"/>
                            <w:tcBorders>
                              <w:top w:val="single" w:color="000000" w:sz="6" w:space="0"/>
                              <w:left w:val="single" w:color="000000" w:sz="6" w:space="0"/>
                              <w:bottom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29"/>
                              <w:ind w:left="318"/>
                              <w:jc w:val="left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非空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8" w:space="0"/>
                            <w:left w:val="single" w:color="000000" w:sz="8" w:space="0"/>
                            <w:bottom w:val="single" w:color="000000" w:sz="8" w:space="0"/>
                            <w:right w:val="single" w:color="000000" w:sz="8" w:space="0"/>
                            <w:insideH w:val="single" w:color="000000" w:sz="8" w:space="0"/>
                            <w:insideV w:val="single" w:color="000000" w:sz="8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491" w:hRule="atLeast"/>
                        </w:trPr>
                        <w:tc>
                          <w:tcPr>
                            <w:tcW w:w="1221" w:type="dxa"/>
                            <w:tcBorders>
                              <w:top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5"/>
                              <w:ind w:left="241" w:right="14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csmoney</w:t>
                            </w:r>
                          </w:p>
                        </w:tc>
                        <w:tc>
                          <w:tcPr>
                            <w:tcW w:w="1652" w:type="dxa"/>
                            <w:tcBorders>
                              <w:top w:val="single" w:color="000000" w:sz="6" w:space="0"/>
                              <w:left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63"/>
                              <w:ind w:left="380" w:right="262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消费金额</w:t>
                            </w:r>
                          </w:p>
                        </w:tc>
                        <w:tc>
                          <w:tcPr>
                            <w:tcW w:w="1619" w:type="dxa"/>
                            <w:tcBorders>
                              <w:top w:val="single" w:color="000000" w:sz="6" w:space="0"/>
                              <w:left w:val="single" w:color="000000" w:sz="6" w:space="0"/>
                              <w:righ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0"/>
                              <w:ind w:left="234" w:right="191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position w:val="1"/>
                                <w:sz w:val="22"/>
                              </w:rPr>
                              <w:t>deci</w:t>
                            </w:r>
                            <w:r>
                              <w:rPr>
                                <w:spacing w:val="-4"/>
                                <w:w w:val="100"/>
                                <w:position w:val="1"/>
                                <w:sz w:val="22"/>
                              </w:rPr>
                              <w:t>m</w:t>
                            </w:r>
                            <w:r>
                              <w:rPr>
                                <w:w w:val="100"/>
                                <w:position w:val="1"/>
                                <w:sz w:val="22"/>
                              </w:rPr>
                              <w:t>al</w:t>
                            </w:r>
                            <w:r>
                              <w:rPr>
                                <w:spacing w:val="2"/>
                                <w:position w:val="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pacing w:val="-67"/>
                                <w:w w:val="100"/>
                                <w:position w:val="1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int="eastAsia" w:ascii="宋体" w:eastAsia="宋体"/>
                                <w:spacing w:val="-156"/>
                                <w:w w:val="100"/>
                                <w:sz w:val="22"/>
                              </w:rPr>
                              <w:t>，</w:t>
                            </w:r>
                            <w:r>
                              <w:rPr>
                                <w:w w:val="100"/>
                                <w:position w:val="1"/>
                                <w:sz w:val="22"/>
                              </w:rPr>
                              <w:t>7</w:t>
                            </w:r>
                            <w:r>
                              <w:rPr>
                                <w:spacing w:val="-34"/>
                                <w:position w:val="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w w:val="100"/>
                                <w:position w:val="1"/>
                                <w:sz w:val="22"/>
                              </w:rPr>
                              <w:t>2)</w:t>
                            </w:r>
                          </w:p>
                        </w:tc>
                        <w:tc>
                          <w:tcPr>
                            <w:tcW w:w="3550" w:type="dxa"/>
                            <w:tcBorders>
                              <w:top w:val="single" w:color="000000" w:sz="6" w:space="0"/>
                              <w:left w:val="single" w:color="000000" w:sz="6" w:space="0"/>
                            </w:tcBorders>
                          </w:tcPr>
                          <w:p>
                            <w:pPr>
                              <w:pStyle w:val="9"/>
                              <w:spacing w:before="130"/>
                              <w:ind w:left="318"/>
                              <w:jc w:val="left"/>
                              <w:rPr>
                                <w:rFonts w:hint="eastAsia" w:ascii="宋体" w:eastAsia="宋体"/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sz w:val="22"/>
                              </w:rPr>
                              <w:t>非空</w:t>
                            </w:r>
                          </w:p>
                        </w:tc>
                      </w:tr>
                    </w:tbl>
                    <w:p>
                      <w:pPr>
                        <w:pStyle w:val="4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eastAsia="宋体"/>
          <w:spacing w:val="-27"/>
          <w:sz w:val="21"/>
        </w:rPr>
        <w:t xml:space="preserve">表 </w:t>
      </w:r>
      <w:r>
        <w:rPr>
          <w:sz w:val="21"/>
        </w:rPr>
        <w:t xml:space="preserve">6 </w:t>
      </w:r>
      <w:r>
        <w:rPr>
          <w:rFonts w:hint="eastAsia" w:ascii="宋体" w:eastAsia="宋体"/>
          <w:spacing w:val="-2"/>
          <w:sz w:val="21"/>
        </w:rPr>
        <w:t>消费</w:t>
      </w:r>
      <w:r>
        <w:rPr>
          <w:rFonts w:hint="eastAsia" w:ascii="宋体" w:eastAsia="宋体"/>
          <w:sz w:val="21"/>
        </w:rPr>
        <w:t>（consume）</w:t>
      </w:r>
      <w:r>
        <w:rPr>
          <w:rFonts w:hint="eastAsia" w:ascii="宋体" w:eastAsia="宋体"/>
          <w:spacing w:val="-2"/>
          <w:sz w:val="21"/>
        </w:rPr>
        <w:t>表结构</w:t>
      </w:r>
    </w:p>
    <w:p>
      <w:pPr>
        <w:pStyle w:val="4"/>
        <w:spacing w:before="8"/>
        <w:rPr>
          <w:rFonts w:ascii="宋体"/>
          <w:sz w:val="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5018405</wp:posOffset>
            </wp:positionH>
            <wp:positionV relativeFrom="paragraph">
              <wp:posOffset>103505</wp:posOffset>
            </wp:positionV>
            <wp:extent cx="113665" cy="196850"/>
            <wp:effectExtent l="0" t="0" r="0" b="0"/>
            <wp:wrapTopAndBottom/>
            <wp:docPr id="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20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0"/>
        </w:rPr>
      </w:pPr>
    </w:p>
    <w:p>
      <w:pPr>
        <w:pStyle w:val="4"/>
        <w:rPr>
          <w:rFonts w:ascii="宋体"/>
          <w:sz w:val="20"/>
        </w:rPr>
      </w:pPr>
    </w:p>
    <w:p>
      <w:pPr>
        <w:pStyle w:val="4"/>
        <w:spacing w:before="1"/>
        <w:rPr>
          <w:rFonts w:ascii="宋体"/>
          <w:sz w:val="2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261620</wp:posOffset>
            </wp:positionV>
            <wp:extent cx="113665" cy="196850"/>
            <wp:effectExtent l="0" t="0" r="0" b="0"/>
            <wp:wrapTopAndBottom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20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 w:after="110"/>
        <w:ind w:left="1944" w:right="1808" w:firstLine="0"/>
        <w:jc w:val="center"/>
        <w:rPr>
          <w:rFonts w:hint="eastAsia" w:ascii="宋体" w:eastAsia="宋体"/>
          <w:sz w:val="21"/>
        </w:rPr>
      </w:pPr>
      <w:r>
        <w:rPr>
          <w:rFonts w:hint="eastAsia" w:ascii="宋体" w:eastAsia="宋体"/>
          <w:spacing w:val="-27"/>
          <w:sz w:val="21"/>
        </w:rPr>
        <w:t xml:space="preserve">表 </w:t>
      </w:r>
      <w:r>
        <w:rPr>
          <w:sz w:val="21"/>
        </w:rPr>
        <w:t xml:space="preserve">7 </w:t>
      </w:r>
      <w:r>
        <w:rPr>
          <w:rFonts w:hint="eastAsia" w:ascii="宋体" w:eastAsia="宋体"/>
          <w:spacing w:val="-2"/>
          <w:sz w:val="21"/>
        </w:rPr>
        <w:t>医保</w:t>
      </w:r>
      <w:r>
        <w:rPr>
          <w:rFonts w:hint="eastAsia" w:ascii="宋体" w:eastAsia="宋体"/>
          <w:sz w:val="21"/>
        </w:rPr>
        <w:t>（insurance）表结构</w:t>
      </w:r>
    </w:p>
    <w:p>
      <w:pPr>
        <w:tabs>
          <w:tab w:val="left" w:pos="7559"/>
        </w:tabs>
        <w:spacing w:after="2" w:line="240" w:lineRule="auto"/>
        <w:ind w:left="6721" w:right="0" w:firstLine="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114300" cy="196215"/>
            <wp:effectExtent l="0" t="0" r="0" b="0"/>
            <wp:docPr id="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33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  <w:tab/>
      </w:r>
      <w:r>
        <w:rPr>
          <w:rFonts w:ascii="宋体"/>
          <w:sz w:val="20"/>
        </w:rPr>
        <w:drawing>
          <wp:inline distT="0" distB="0" distL="0" distR="0">
            <wp:extent cx="114300" cy="196215"/>
            <wp:effectExtent l="0" t="0" r="0" b="0"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33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Ind w:w="170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2"/>
        <w:gridCol w:w="1622"/>
        <w:gridCol w:w="1778"/>
        <w:gridCol w:w="347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1272" w:type="dxa"/>
            <w:tcBorders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29"/>
              <w:ind w:left="291" w:right="260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字段名</w:t>
            </w:r>
          </w:p>
        </w:tc>
        <w:tc>
          <w:tcPr>
            <w:tcW w:w="1622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tabs>
                <w:tab w:val="left" w:pos="453"/>
              </w:tabs>
              <w:spacing w:before="129"/>
              <w:ind w:left="23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含</w:t>
            </w:r>
            <w:r>
              <w:rPr>
                <w:rFonts w:hint="eastAsia" w:ascii="宋体" w:eastAsia="宋体"/>
                <w:sz w:val="22"/>
              </w:rPr>
              <w:tab/>
            </w:r>
            <w:r>
              <w:rPr>
                <w:rFonts w:hint="eastAsia" w:ascii="宋体" w:eastAsia="宋体"/>
                <w:sz w:val="22"/>
              </w:rPr>
              <w:t>义</w:t>
            </w:r>
          </w:p>
        </w:tc>
        <w:tc>
          <w:tcPr>
            <w:tcW w:w="1778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29"/>
              <w:ind w:left="232" w:right="188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字段类型</w:t>
            </w:r>
          </w:p>
        </w:tc>
        <w:tc>
          <w:tcPr>
            <w:tcW w:w="3474" w:type="dxa"/>
            <w:tcBorders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tabs>
                <w:tab w:val="left" w:pos="460"/>
              </w:tabs>
              <w:spacing w:before="129"/>
              <w:ind w:left="28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约</w:t>
            </w:r>
            <w:r>
              <w:rPr>
                <w:rFonts w:hint="eastAsia" w:ascii="宋体" w:eastAsia="宋体"/>
                <w:sz w:val="22"/>
              </w:rPr>
              <w:tab/>
            </w:r>
            <w:r>
              <w:rPr>
                <w:rFonts w:hint="eastAsia" w:ascii="宋体" w:eastAsia="宋体"/>
                <w:sz w:val="22"/>
              </w:rPr>
              <w:t>束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1272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34"/>
              <w:ind w:left="284" w:right="261"/>
              <w:rPr>
                <w:sz w:val="22"/>
              </w:rPr>
            </w:pPr>
            <w:r>
              <w:rPr>
                <w:sz w:val="22"/>
              </w:rPr>
              <w:t>idate</w:t>
            </w:r>
          </w:p>
        </w:tc>
        <w:tc>
          <w:tcPr>
            <w:tcW w:w="162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29"/>
              <w:ind w:left="40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存款日期</w:t>
            </w:r>
          </w:p>
        </w:tc>
        <w:tc>
          <w:tcPr>
            <w:tcW w:w="17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34"/>
              <w:ind w:left="232" w:right="203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34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spacing w:before="163"/>
              <w:ind w:left="131"/>
              <w:jc w:val="left"/>
              <w:rPr>
                <w:rFonts w:hint="eastAsia" w:ascii="宋体" w:eastAsia="宋体"/>
                <w:sz w:val="22"/>
              </w:rPr>
            </w:pPr>
            <w:r>
              <w:rPr>
                <w:position w:val="1"/>
                <w:sz w:val="22"/>
              </w:rPr>
              <w:t>(idate</w:t>
            </w:r>
            <w:r>
              <w:rPr>
                <w:rFonts w:hint="eastAsia" w:ascii="宋体" w:eastAsia="宋体"/>
                <w:sz w:val="22"/>
              </w:rPr>
              <w:t>，</w:t>
            </w:r>
            <w:r>
              <w:rPr>
                <w:position w:val="1"/>
                <w:sz w:val="22"/>
              </w:rPr>
              <w:t>cno)</w:t>
            </w:r>
            <w:r>
              <w:rPr>
                <w:rFonts w:hint="eastAsia" w:ascii="宋体" w:eastAsia="宋体"/>
                <w:sz w:val="22"/>
              </w:rPr>
              <w:t>联合主键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 w:hRule="atLeast"/>
        </w:trPr>
        <w:tc>
          <w:tcPr>
            <w:tcW w:w="1272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34"/>
              <w:ind w:left="284" w:right="261"/>
              <w:rPr>
                <w:sz w:val="22"/>
              </w:rPr>
            </w:pPr>
            <w:r>
              <w:rPr>
                <w:sz w:val="22"/>
              </w:rPr>
              <w:t>cno</w:t>
            </w:r>
          </w:p>
        </w:tc>
        <w:tc>
          <w:tcPr>
            <w:tcW w:w="162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29"/>
              <w:ind w:left="40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医保卡号</w:t>
            </w:r>
          </w:p>
        </w:tc>
        <w:tc>
          <w:tcPr>
            <w:tcW w:w="17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34"/>
              <w:ind w:left="232" w:right="196"/>
              <w:rPr>
                <w:sz w:val="22"/>
              </w:rPr>
            </w:pPr>
            <w:r>
              <w:rPr>
                <w:sz w:val="22"/>
              </w:rPr>
              <w:t>char(15)</w:t>
            </w:r>
          </w:p>
        </w:tc>
        <w:tc>
          <w:tcPr>
            <w:tcW w:w="34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spacing w:before="129"/>
              <w:ind w:left="131"/>
              <w:jc w:val="left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与</w:t>
            </w:r>
            <w:r>
              <w:rPr>
                <w:position w:val="1"/>
                <w:sz w:val="22"/>
              </w:rPr>
              <w:t xml:space="preserve">card </w:t>
            </w:r>
            <w:r>
              <w:rPr>
                <w:rFonts w:hint="eastAsia" w:ascii="宋体" w:eastAsia="宋体"/>
                <w:sz w:val="22"/>
              </w:rPr>
              <w:t>表中的</w:t>
            </w:r>
            <w:r>
              <w:rPr>
                <w:position w:val="1"/>
                <w:sz w:val="22"/>
              </w:rPr>
              <w:t xml:space="preserve">cno </w:t>
            </w:r>
            <w:r>
              <w:rPr>
                <w:rFonts w:hint="eastAsia" w:ascii="宋体" w:eastAsia="宋体"/>
                <w:sz w:val="22"/>
              </w:rPr>
              <w:t>外键关联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 w:hRule="atLeast"/>
        </w:trPr>
        <w:tc>
          <w:tcPr>
            <w:tcW w:w="1272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35"/>
              <w:ind w:left="289" w:right="261"/>
              <w:rPr>
                <w:sz w:val="22"/>
              </w:rPr>
            </w:pPr>
            <w:r>
              <w:rPr>
                <w:sz w:val="22"/>
              </w:rPr>
              <w:t>imoney</w:t>
            </w:r>
          </w:p>
        </w:tc>
        <w:tc>
          <w:tcPr>
            <w:tcW w:w="162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64"/>
              <w:ind w:left="40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存款金额</w:t>
            </w:r>
          </w:p>
        </w:tc>
        <w:tc>
          <w:tcPr>
            <w:tcW w:w="17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30"/>
              <w:ind w:left="232" w:right="208"/>
              <w:rPr>
                <w:sz w:val="22"/>
              </w:rPr>
            </w:pPr>
            <w:r>
              <w:rPr>
                <w:position w:val="1"/>
                <w:sz w:val="22"/>
              </w:rPr>
              <w:t>decimal(5</w:t>
            </w:r>
            <w:r>
              <w:rPr>
                <w:rFonts w:hint="eastAsia" w:ascii="宋体" w:eastAsia="宋体"/>
                <w:sz w:val="22"/>
              </w:rPr>
              <w:t>，</w:t>
            </w:r>
            <w:r>
              <w:rPr>
                <w:position w:val="1"/>
                <w:sz w:val="22"/>
              </w:rPr>
              <w:t>2)</w:t>
            </w:r>
          </w:p>
        </w:tc>
        <w:tc>
          <w:tcPr>
            <w:tcW w:w="34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spacing w:before="130"/>
              <w:ind w:left="131"/>
              <w:jc w:val="left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非空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0" w:hRule="atLeast"/>
        </w:trPr>
        <w:tc>
          <w:tcPr>
            <w:tcW w:w="1272" w:type="dxa"/>
            <w:tcBorders>
              <w:top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35"/>
              <w:ind w:left="282" w:right="261"/>
              <w:rPr>
                <w:sz w:val="22"/>
              </w:rPr>
            </w:pPr>
            <w:r>
              <w:rPr>
                <w:sz w:val="22"/>
              </w:rPr>
              <w:t>bno</w:t>
            </w:r>
          </w:p>
        </w:tc>
        <w:tc>
          <w:tcPr>
            <w:tcW w:w="1622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64"/>
              <w:ind w:left="40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企业编号</w:t>
            </w:r>
          </w:p>
        </w:tc>
        <w:tc>
          <w:tcPr>
            <w:tcW w:w="1778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35"/>
              <w:ind w:left="232" w:right="197"/>
              <w:rPr>
                <w:sz w:val="22"/>
              </w:rPr>
            </w:pPr>
            <w:r>
              <w:rPr>
                <w:sz w:val="22"/>
              </w:rPr>
              <w:t>char(10)</w:t>
            </w:r>
          </w:p>
        </w:tc>
        <w:tc>
          <w:tcPr>
            <w:tcW w:w="3474" w:type="dxa"/>
            <w:tcBorders>
              <w:top w:val="single" w:color="000000" w:sz="6" w:space="0"/>
              <w:left w:val="single" w:color="000000" w:sz="6" w:space="0"/>
            </w:tcBorders>
          </w:tcPr>
          <w:p>
            <w:pPr>
              <w:pStyle w:val="9"/>
              <w:spacing w:before="130"/>
              <w:ind w:left="131"/>
              <w:jc w:val="left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与</w:t>
            </w:r>
            <w:r>
              <w:rPr>
                <w:position w:val="1"/>
                <w:sz w:val="22"/>
              </w:rPr>
              <w:t xml:space="preserve">business </w:t>
            </w:r>
            <w:r>
              <w:rPr>
                <w:rFonts w:hint="eastAsia" w:ascii="宋体" w:eastAsia="宋体"/>
                <w:sz w:val="22"/>
              </w:rPr>
              <w:t>表中的</w:t>
            </w:r>
            <w:r>
              <w:rPr>
                <w:position w:val="1"/>
                <w:sz w:val="22"/>
              </w:rPr>
              <w:t xml:space="preserve">bno </w:t>
            </w:r>
            <w:r>
              <w:rPr>
                <w:rFonts w:hint="eastAsia" w:ascii="宋体" w:eastAsia="宋体"/>
                <w:sz w:val="22"/>
              </w:rPr>
              <w:t>外键关联</w:t>
            </w:r>
          </w:p>
        </w:tc>
      </w:tr>
    </w:tbl>
    <w:p>
      <w:pPr>
        <w:pStyle w:val="4"/>
        <w:spacing w:before="3"/>
        <w:rPr>
          <w:rFonts w:ascii="宋体"/>
          <w:sz w:val="4"/>
        </w:rPr>
      </w:pPr>
    </w:p>
    <w:p>
      <w:pPr>
        <w:pStyle w:val="4"/>
        <w:ind w:left="82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113030" cy="196215"/>
            <wp:effectExtent l="0" t="0" r="0" b="0"/>
            <wp:docPr id="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20" cy="1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40"/>
      <w:pgMar w:top="1180" w:right="960" w:bottom="1200" w:left="980" w:header="872" w:footer="1019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0546176" behindDoc="1" locked="0" layoutInCell="1" allowOverlap="1">
              <wp:simplePos x="0" y="0"/>
              <wp:positionH relativeFrom="page">
                <wp:posOffset>6432550</wp:posOffset>
              </wp:positionH>
              <wp:positionV relativeFrom="page">
                <wp:posOffset>9905365</wp:posOffset>
              </wp:positionV>
              <wp:extent cx="107950" cy="152400"/>
              <wp:effectExtent l="0" t="0" r="0" b="0"/>
              <wp:wrapNone/>
              <wp:docPr id="272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79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4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506.5pt;margin-top:779.95pt;height:12pt;width:8.5pt;mso-position-horizontal-relative:page;mso-position-vertical-relative:page;z-index:-252770304;mso-width-relative:page;mso-height-relative:page;" filled="f" stroked="f" coordsize="21600,21600" o:gfxdata="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mQ25+dkAAAAPAQAADwAAAAAA&#10;AAABACAAAAAiAAAAZHJzL2Rvd25yZXYueG1sUEsBAhQAFAAAAAgAh07iQAzHd+agAQAAJQMAAA4A&#10;AAAAAAAAAQAgAAAAKAEAAGRycy9lMm9Eb2MueG1sUEsFBgAAAAAGAAYAWQEAADo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40" w:right="0" w:firstLine="0"/>
                      <w:jc w:val="left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0547200" behindDoc="1" locked="0" layoutInCell="1" allowOverlap="1">
              <wp:simplePos x="0" y="0"/>
              <wp:positionH relativeFrom="page">
                <wp:posOffset>2959735</wp:posOffset>
              </wp:positionH>
              <wp:positionV relativeFrom="page">
                <wp:posOffset>9918065</wp:posOffset>
              </wp:positionV>
              <wp:extent cx="1511300" cy="139700"/>
              <wp:effectExtent l="0" t="0" r="0" b="0"/>
              <wp:wrapNone/>
              <wp:docPr id="273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13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20" w:lineRule="exact"/>
                            <w:ind w:left="20" w:right="0" w:firstLine="0"/>
                            <w:jc w:val="left"/>
                            <w:rPr>
                              <w:rFonts w:hint="eastAsia" w:ascii="宋体" w:eastAsia="宋体"/>
                              <w:sz w:val="18"/>
                            </w:rPr>
                          </w:pPr>
                          <w:r>
                            <w:rPr>
                              <w:rFonts w:hint="eastAsia" w:ascii="宋体" w:eastAsia="宋体"/>
                              <w:sz w:val="18"/>
                            </w:rPr>
                            <w:t>北京理工大学珠海学院张申勇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left:233.05pt;margin-top:780.95pt;height:11pt;width:119pt;mso-position-horizontal-relative:page;mso-position-vertical-relative:page;z-index:-252769280;mso-width-relative:page;mso-height-relative:page;" filled="f" stroked="f" coordsize="21600,21600" o:gfxdata="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Fm/GW3aAAAADQEAAA8AAAAA&#10;AAAAAQAgAAAAIgAAAGRycy9kb3ducmV2LnhtbFBLAQIUABQAAAAIAIdO4kDUBqv6oAEAACYDAAAO&#10;AAAAAAAAAAEAIAAAACkBAABkcnMvZTJvRG9jLnhtbFBLBQYAAAAABgAGAFkBAAA7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20" w:lineRule="exact"/>
                      <w:ind w:left="20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rFonts w:hint="eastAsia" w:ascii="宋体" w:eastAsia="宋体"/>
                        <w:sz w:val="18"/>
                      </w:rPr>
                      <w:t>北京理工大学珠海学院张申勇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0544128" behindDoc="1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705485</wp:posOffset>
              </wp:positionV>
              <wp:extent cx="5409565" cy="0"/>
              <wp:effectExtent l="0" t="0" r="0" b="0"/>
              <wp:wrapNone/>
              <wp:docPr id="270" name="直线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0"/>
                      </a:xfrm>
                      <a:prstGeom prst="line">
                        <a:avLst/>
                      </a:prstGeom>
                      <a:ln w="9144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1" o:spid="_x0000_s1026" o:spt="20" style="position:absolute;left:0pt;margin-left:88.55pt;margin-top:55.55pt;height:0pt;width:425.95pt;mso-position-horizontal-relative:page;mso-position-vertical-relative:page;z-index:-252772352;mso-width-relative:page;mso-height-relative:page;" filled="f" stroked="t" coordsize="21600,21600" o:gfxdata="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Omo9f/TAAAADAEAAA8AAAAAAAAAAQAgAAAAIgAAAGRycy9k&#10;b3ducmV2LnhtbFBLAQIUABQAAAAIAIdO4kACv6xuzgEAAI8DAAAOAAAAAAAAAAEAIAAAACIBAABk&#10;cnMvZTJvRG9jLnhtbFBLBQYAAAAABgAGAFkBAABiBQAAAAA=&#10;">
              <v:fill on="f" focussize="0,0"/>
              <v:stroke weight="0.72pt"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0545152" behindDoc="1" locked="0" layoutInCell="1" allowOverlap="1">
              <wp:simplePos x="0" y="0"/>
              <wp:positionH relativeFrom="page">
                <wp:posOffset>3213735</wp:posOffset>
              </wp:positionH>
              <wp:positionV relativeFrom="page">
                <wp:posOffset>540385</wp:posOffset>
              </wp:positionV>
              <wp:extent cx="1228090" cy="152400"/>
              <wp:effectExtent l="0" t="0" r="0" b="0"/>
              <wp:wrapNone/>
              <wp:docPr id="271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280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rFonts w:hint="eastAsia" w:ascii="宋体" w:eastAsia="宋体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MySQL </w:t>
                          </w:r>
                          <w:r>
                            <w:rPr>
                              <w:rFonts w:hint="eastAsia" w:ascii="宋体" w:eastAsia="宋体"/>
                              <w:sz w:val="18"/>
                            </w:rPr>
                            <w:t>数据库教学资料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left:253.05pt;margin-top:42.55pt;height:12pt;width:96.7pt;mso-position-horizontal-relative:page;mso-position-vertical-relative:page;z-index:-252771328;mso-width-relative:page;mso-height-relative:page;" filled="f" stroked="f" coordsize="21600,21600" o:gfxdata="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A9eGb52AAAAAoBAAAPAAAAAAAA&#10;AAEAIAAAACIAAABkcnMvZG93bnJldi54bWxQSwECFAAUAAAACACHTuJA0RD1jqABAAAmAwAADgAA&#10;AAAAAAABACAAAAAnAQAAZHJzL2Uyb0RvYy54bWxQSwUGAAAAAAYABgBZAQAAO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/>
                      <w:ind w:left="20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MySQL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数据库教学资料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(%1)"/>
      <w:lvlJc w:val="left"/>
      <w:pPr>
        <w:ind w:left="1698" w:hanging="399"/>
        <w:jc w:val="left"/>
      </w:pPr>
      <w:rPr>
        <w:rFonts w:hint="default" w:ascii="Times New Roman" w:hAnsi="Times New Roman" w:eastAsia="Times New Roman" w:cs="Times New Roman"/>
        <w:spacing w:val="-60"/>
        <w:w w:val="99"/>
        <w:sz w:val="24"/>
        <w:szCs w:val="24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26" w:hanging="399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53" w:hanging="399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79" w:hanging="399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6" w:hanging="399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33" w:hanging="399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59" w:hanging="399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86" w:hanging="399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13" w:hanging="399"/>
      </w:pPr>
      <w:rPr>
        <w:rFonts w:hint="default"/>
        <w:lang w:val="en-US" w:eastAsia="en-US" w:bidi="en-US"/>
      </w:rPr>
    </w:lvl>
  </w:abstractNum>
  <w:abstractNum w:abstractNumId="1">
    <w:nsid w:val="CF092B84"/>
    <w:multiLevelType w:val="multilevel"/>
    <w:tmpl w:val="CF092B84"/>
    <w:lvl w:ilvl="0" w:tentative="0">
      <w:start w:val="2"/>
      <w:numFmt w:val="decimal"/>
      <w:lvlText w:val="%1"/>
      <w:lvlJc w:val="left"/>
      <w:pPr>
        <w:ind w:left="1242" w:hanging="423"/>
        <w:jc w:val="left"/>
      </w:pPr>
      <w:rPr>
        <w:rFonts w:hint="default"/>
        <w:lang w:val="en-US" w:eastAsia="en-US" w:bidi="en-US"/>
      </w:rPr>
    </w:lvl>
    <w:lvl w:ilvl="1" w:tentative="0">
      <w:start w:val="1"/>
      <w:numFmt w:val="decimal"/>
      <w:lvlText w:val="%1.%2"/>
      <w:lvlJc w:val="left"/>
      <w:pPr>
        <w:ind w:left="1242" w:hanging="423"/>
        <w:jc w:val="left"/>
      </w:pPr>
      <w:rPr>
        <w:rFonts w:hint="default"/>
        <w:w w:val="100"/>
        <w:lang w:val="en-US" w:eastAsia="en-US" w:bidi="en-US"/>
      </w:rPr>
    </w:lvl>
    <w:lvl w:ilvl="2" w:tentative="0">
      <w:start w:val="1"/>
      <w:numFmt w:val="decimal"/>
      <w:lvlText w:val="%3."/>
      <w:lvlJc w:val="left"/>
      <w:pPr>
        <w:ind w:left="1664" w:hanging="36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2"/>
        <w:szCs w:val="22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505" w:hanging="36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428" w:hanging="36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351" w:hanging="36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274" w:hanging="36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197" w:hanging="36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120" w:hanging="363"/>
      </w:pPr>
      <w:rPr>
        <w:rFonts w:hint="default"/>
        <w:lang w:val="en-US" w:eastAsia="en-US" w:bidi="en-US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361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220" w:hanging="181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81" w:hanging="181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41" w:hanging="181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802" w:hanging="181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63" w:hanging="181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23" w:hanging="181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84" w:hanging="181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5" w:hanging="181"/>
      </w:pPr>
      <w:rPr>
        <w:rFonts w:hint="default"/>
        <w:lang w:val="en-US" w:eastAsia="en-US" w:bidi="en-US"/>
      </w:rPr>
    </w:lvl>
  </w:abstractNum>
  <w:abstractNum w:abstractNumId="3">
    <w:nsid w:val="26576C9E"/>
    <w:multiLevelType w:val="singleLevel"/>
    <w:tmpl w:val="26576C9E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52E1A296"/>
    <w:multiLevelType w:val="singleLevel"/>
    <w:tmpl w:val="52E1A296"/>
    <w:lvl w:ilvl="0" w:tentative="0">
      <w:start w:val="3"/>
      <w:numFmt w:val="chineseCounting"/>
      <w:suff w:val="space"/>
      <w:lvlText w:val="%1、"/>
      <w:lvlJc w:val="left"/>
      <w:rPr>
        <w:rFonts w:hint="eastAsia"/>
      </w:rPr>
    </w:lvl>
  </w:abstractNum>
  <w:abstractNum w:abstractNumId="5">
    <w:nsid w:val="57C88D97"/>
    <w:multiLevelType w:val="singleLevel"/>
    <w:tmpl w:val="57C88D97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9ADCABA"/>
    <w:multiLevelType w:val="multilevel"/>
    <w:tmpl w:val="59ADCABA"/>
    <w:lvl w:ilvl="0" w:tentative="0">
      <w:start w:val="1"/>
      <w:numFmt w:val="decimal"/>
      <w:lvlText w:val="(%1)"/>
      <w:lvlJc w:val="left"/>
      <w:pPr>
        <w:ind w:left="820" w:hanging="399"/>
        <w:jc w:val="left"/>
      </w:pPr>
      <w:rPr>
        <w:rFonts w:hint="default" w:ascii="Times New Roman" w:hAnsi="Times New Roman" w:eastAsia="Times New Roman" w:cs="Times New Roman"/>
        <w:spacing w:val="-60"/>
        <w:w w:val="99"/>
        <w:sz w:val="24"/>
        <w:szCs w:val="24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734" w:hanging="399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649" w:hanging="399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563" w:hanging="399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478" w:hanging="399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393" w:hanging="399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307" w:hanging="399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222" w:hanging="399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137" w:hanging="399"/>
      </w:pPr>
      <w:rPr>
        <w:rFonts w:hint="default"/>
        <w:lang w:val="en-US" w:eastAsia="en-US" w:bidi="en-US"/>
      </w:rPr>
    </w:lvl>
  </w:abstractNum>
  <w:abstractNum w:abstractNumId="7">
    <w:nsid w:val="7620FE60"/>
    <w:multiLevelType w:val="singleLevel"/>
    <w:tmpl w:val="7620FE60"/>
    <w:lvl w:ilvl="0" w:tentative="0">
      <w:start w:val="1"/>
      <w:numFmt w:val="decimal"/>
      <w:suff w:val="space"/>
      <w:lvlText w:val="(%1)"/>
      <w:lvlJc w:val="left"/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7"/>
  </w:num>
  <w:num w:numId="5">
    <w:abstractNumId w:val="3"/>
  </w:num>
  <w:num w:numId="6">
    <w:abstractNumId w:val="0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BE557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ind w:left="820"/>
      <w:outlineLvl w:val="1"/>
    </w:pPr>
    <w:rPr>
      <w:rFonts w:ascii="宋体" w:hAnsi="宋体" w:eastAsia="宋体" w:cs="宋体"/>
      <w:sz w:val="28"/>
      <w:szCs w:val="28"/>
      <w:lang w:val="en-US" w:eastAsia="en-US" w:bidi="en-US"/>
    </w:rPr>
  </w:style>
  <w:style w:type="paragraph" w:styleId="3">
    <w:name w:val="heading 2"/>
    <w:basedOn w:val="1"/>
    <w:next w:val="1"/>
    <w:qFormat/>
    <w:uiPriority w:val="1"/>
    <w:pPr>
      <w:ind w:left="1664" w:hanging="363"/>
      <w:outlineLvl w:val="2"/>
    </w:pPr>
    <w:rPr>
      <w:rFonts w:ascii="宋体" w:hAnsi="宋体" w:eastAsia="宋体" w:cs="宋体"/>
      <w:b/>
      <w:bCs/>
      <w:sz w:val="24"/>
      <w:szCs w:val="24"/>
      <w:lang w:val="en-US" w:eastAsia="en-US" w:bidi="en-US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en-US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4"/>
      <w:ind w:left="820" w:firstLine="479"/>
    </w:pPr>
    <w:rPr>
      <w:rFonts w:ascii="Times New Roman" w:hAnsi="Times New Roman" w:eastAsia="Times New Roman" w:cs="Times New Roman"/>
      <w:lang w:val="en-US" w:eastAsia="en-US" w:bidi="en-US"/>
    </w:rPr>
  </w:style>
  <w:style w:type="paragraph" w:customStyle="1" w:styleId="9">
    <w:name w:val="Table Paragraph"/>
    <w:basedOn w:val="1"/>
    <w:qFormat/>
    <w:uiPriority w:val="1"/>
    <w:pPr>
      <w:spacing w:before="34"/>
      <w:jc w:val="center"/>
    </w:pPr>
    <w:rPr>
      <w:rFonts w:ascii="Times New Roman" w:hAnsi="Times New Roman" w:eastAsia="Times New Roman" w:cs="Times New Roman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2.png"/><Relationship Id="rId69" Type="http://schemas.openxmlformats.org/officeDocument/2006/relationships/customXml" Target="../customXml/item1.xml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2020-04-26T09:32:00Z</dcterms:created>
  <dc:creator>zhsy</dc:creator>
  <cp:lastModifiedBy>Mr. B</cp:lastModifiedBy>
  <dcterms:modified xsi:type="dcterms:W3CDTF">2020-04-26T13:36:56Z</dcterms:modified>
  <dc:title>实验指导书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2020-04-26T00:00:00Z</vt:filetime>
  </property>
  <property fmtid="{D5CDD505-2E9C-101B-9397-08002B2CF9AE}" pid="5" name="KSOProductBuildVer">
    <vt:lpwstr>2052-11.1.0.9584</vt:lpwstr>
  </property>
</Properties>
</file>